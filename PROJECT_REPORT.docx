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BEDB06">
      <w:pPr>
        <w:pStyle w:val="2"/>
        <w:keepNext w:val="0"/>
        <w:keepLines w:val="0"/>
        <w:widowControl/>
        <w:suppressLineNumbers w:val="0"/>
        <w:ind w:firstLine="2670" w:firstLineChars="950"/>
      </w:pPr>
      <w:r>
        <w:t>BLOGSPHERE</w:t>
      </w:r>
    </w:p>
    <w:p w14:paraId="48E88563">
      <w:pPr>
        <w:pStyle w:val="3"/>
        <w:keepNext w:val="0"/>
        <w:keepLines w:val="0"/>
        <w:widowControl/>
        <w:suppressLineNumbers w:val="0"/>
        <w:ind w:firstLine="1436" w:firstLineChars="550"/>
      </w:pPr>
      <w:bookmarkStart w:id="0" w:name="_GoBack"/>
      <w:bookmarkEnd w:id="0"/>
      <w:r>
        <w:t>Advanced Full Stack Blogging Platform</w:t>
      </w:r>
    </w:p>
    <w:p w14:paraId="42C2517C">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60ECAF0">
      <w:pPr>
        <w:pStyle w:val="2"/>
        <w:keepNext w:val="0"/>
        <w:keepLines w:val="0"/>
        <w:widowControl/>
        <w:suppressLineNumbers w:val="0"/>
        <w:ind w:firstLine="1968" w:firstLineChars="700"/>
      </w:pPr>
      <w:r>
        <w:t>PROJECT DOCUMENTATION</w:t>
      </w:r>
    </w:p>
    <w:p w14:paraId="41A1DA0B">
      <w:pPr>
        <w:pStyle w:val="3"/>
        <w:keepNext w:val="0"/>
        <w:keepLines w:val="0"/>
        <w:widowControl/>
        <w:suppressLineNumbers w:val="0"/>
        <w:ind w:firstLine="2610" w:firstLineChars="1000"/>
      </w:pPr>
      <w:r>
        <w:t>Submitted By</w:t>
      </w:r>
    </w:p>
    <w:p w14:paraId="76872A78">
      <w:pPr>
        <w:pStyle w:val="4"/>
        <w:keepNext w:val="0"/>
        <w:keepLines w:val="0"/>
        <w:widowControl/>
        <w:suppressLineNumbers w:val="0"/>
        <w:ind w:firstLine="2289" w:firstLineChars="950"/>
      </w:pPr>
      <w:r>
        <w:t>Supriya</w:t>
      </w:r>
      <w:r>
        <w:rPr>
          <w:rFonts w:hint="default"/>
          <w:lang w:val="en-US"/>
        </w:rPr>
        <w:t xml:space="preserve"> and </w:t>
      </w:r>
      <w:r>
        <w:t>YashRaj</w:t>
      </w:r>
    </w:p>
    <w:p w14:paraId="7A72E977">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49D1CB5">
      <w:pPr>
        <w:pStyle w:val="2"/>
        <w:keepNext w:val="0"/>
        <w:keepLines w:val="0"/>
        <w:widowControl/>
        <w:suppressLineNumbers w:val="0"/>
      </w:pPr>
      <w:r>
        <w:t>TABLE OF CONTENTS</w:t>
      </w:r>
    </w:p>
    <w:p w14:paraId="7FF3CA0C">
      <w:pPr>
        <w:keepNext w:val="0"/>
        <w:keepLines w:val="0"/>
        <w:widowControl/>
        <w:numPr>
          <w:ilvl w:val="0"/>
          <w:numId w:val="7"/>
        </w:numPr>
        <w:suppressLineNumbers w:val="0"/>
        <w:spacing w:before="0" w:beforeAutospacing="1" w:after="0" w:afterAutospacing="1"/>
        <w:ind w:left="720" w:hanging="360"/>
      </w:pPr>
      <w:r>
        <w:t>Introduction</w:t>
      </w:r>
    </w:p>
    <w:p w14:paraId="7D5C67FB">
      <w:pPr>
        <w:keepNext w:val="0"/>
        <w:keepLines w:val="0"/>
        <w:widowControl/>
        <w:numPr>
          <w:ilvl w:val="0"/>
          <w:numId w:val="7"/>
        </w:numPr>
        <w:suppressLineNumbers w:val="0"/>
        <w:spacing w:before="0" w:beforeAutospacing="1" w:after="0" w:afterAutospacing="1"/>
        <w:ind w:left="720" w:hanging="360"/>
      </w:pPr>
      <w:r>
        <w:t>Project Overview</w:t>
      </w:r>
    </w:p>
    <w:p w14:paraId="66D57A1C">
      <w:pPr>
        <w:keepNext w:val="0"/>
        <w:keepLines w:val="0"/>
        <w:widowControl/>
        <w:numPr>
          <w:ilvl w:val="0"/>
          <w:numId w:val="7"/>
        </w:numPr>
        <w:suppressLineNumbers w:val="0"/>
        <w:spacing w:before="0" w:beforeAutospacing="1" w:after="0" w:afterAutospacing="1"/>
        <w:ind w:left="720" w:hanging="360"/>
      </w:pPr>
      <w:r>
        <w:t>Problem Statement</w:t>
      </w:r>
    </w:p>
    <w:p w14:paraId="24BF1CEE">
      <w:pPr>
        <w:keepNext w:val="0"/>
        <w:keepLines w:val="0"/>
        <w:widowControl/>
        <w:numPr>
          <w:ilvl w:val="0"/>
          <w:numId w:val="7"/>
        </w:numPr>
        <w:suppressLineNumbers w:val="0"/>
        <w:spacing w:before="0" w:beforeAutospacing="1" w:after="0" w:afterAutospacing="1"/>
        <w:ind w:left="720" w:hanging="360"/>
      </w:pPr>
      <w:r>
        <w:t>Objectives</w:t>
      </w:r>
    </w:p>
    <w:p w14:paraId="71DB99A8">
      <w:pPr>
        <w:keepNext w:val="0"/>
        <w:keepLines w:val="0"/>
        <w:widowControl/>
        <w:numPr>
          <w:ilvl w:val="0"/>
          <w:numId w:val="7"/>
        </w:numPr>
        <w:suppressLineNumbers w:val="0"/>
        <w:spacing w:before="0" w:beforeAutospacing="1" w:after="0" w:afterAutospacing="1"/>
        <w:ind w:left="720" w:hanging="360"/>
      </w:pPr>
      <w:r>
        <w:t>Scope of the Project</w:t>
      </w:r>
    </w:p>
    <w:p w14:paraId="6C0AC88B">
      <w:pPr>
        <w:keepNext w:val="0"/>
        <w:keepLines w:val="0"/>
        <w:widowControl/>
        <w:numPr>
          <w:ilvl w:val="0"/>
          <w:numId w:val="7"/>
        </w:numPr>
        <w:suppressLineNumbers w:val="0"/>
        <w:spacing w:before="0" w:beforeAutospacing="1" w:after="0" w:afterAutospacing="1"/>
        <w:ind w:left="720" w:hanging="360"/>
      </w:pPr>
      <w:r>
        <w:t>Technology Stack</w:t>
      </w:r>
    </w:p>
    <w:p w14:paraId="482100A8">
      <w:pPr>
        <w:keepNext w:val="0"/>
        <w:keepLines w:val="0"/>
        <w:widowControl/>
        <w:numPr>
          <w:ilvl w:val="0"/>
          <w:numId w:val="7"/>
        </w:numPr>
        <w:suppressLineNumbers w:val="0"/>
        <w:spacing w:before="0" w:beforeAutospacing="1" w:after="0" w:afterAutospacing="1"/>
        <w:ind w:left="720" w:hanging="360"/>
      </w:pPr>
      <w:r>
        <w:t>System Architecture</w:t>
      </w:r>
    </w:p>
    <w:p w14:paraId="357AFC11">
      <w:pPr>
        <w:keepNext w:val="0"/>
        <w:keepLines w:val="0"/>
        <w:widowControl/>
        <w:numPr>
          <w:ilvl w:val="0"/>
          <w:numId w:val="7"/>
        </w:numPr>
        <w:suppressLineNumbers w:val="0"/>
        <w:spacing w:before="0" w:beforeAutospacing="1" w:after="0" w:afterAutospacing="1"/>
        <w:ind w:left="720" w:hanging="360"/>
      </w:pPr>
      <w:r>
        <w:t>Modules Description</w:t>
      </w:r>
    </w:p>
    <w:p w14:paraId="6CE823AF">
      <w:pPr>
        <w:keepNext w:val="0"/>
        <w:keepLines w:val="0"/>
        <w:widowControl/>
        <w:numPr>
          <w:ilvl w:val="0"/>
          <w:numId w:val="7"/>
        </w:numPr>
        <w:suppressLineNumbers w:val="0"/>
        <w:spacing w:before="0" w:beforeAutospacing="1" w:after="0" w:afterAutospacing="1"/>
        <w:ind w:left="720" w:hanging="360"/>
      </w:pPr>
      <w:r>
        <w:t>Functional Requirements</w:t>
      </w:r>
    </w:p>
    <w:p w14:paraId="31CB4574">
      <w:pPr>
        <w:keepNext w:val="0"/>
        <w:keepLines w:val="0"/>
        <w:widowControl/>
        <w:numPr>
          <w:ilvl w:val="0"/>
          <w:numId w:val="7"/>
        </w:numPr>
        <w:suppressLineNumbers w:val="0"/>
        <w:spacing w:before="0" w:beforeAutospacing="1" w:after="0" w:afterAutospacing="1"/>
        <w:ind w:left="720" w:hanging="360"/>
      </w:pPr>
      <w:r>
        <w:t>Non-Functional Requirements</w:t>
      </w:r>
    </w:p>
    <w:p w14:paraId="64203A04">
      <w:pPr>
        <w:keepNext w:val="0"/>
        <w:keepLines w:val="0"/>
        <w:widowControl/>
        <w:numPr>
          <w:ilvl w:val="0"/>
          <w:numId w:val="7"/>
        </w:numPr>
        <w:suppressLineNumbers w:val="0"/>
        <w:spacing w:before="0" w:beforeAutospacing="1" w:after="0" w:afterAutospacing="1"/>
        <w:ind w:left="720" w:hanging="360"/>
      </w:pPr>
      <w:r>
        <w:t>Frontend Design</w:t>
      </w:r>
    </w:p>
    <w:p w14:paraId="6F165D6F">
      <w:pPr>
        <w:keepNext w:val="0"/>
        <w:keepLines w:val="0"/>
        <w:widowControl/>
        <w:numPr>
          <w:ilvl w:val="0"/>
          <w:numId w:val="7"/>
        </w:numPr>
        <w:suppressLineNumbers w:val="0"/>
        <w:spacing w:before="0" w:beforeAutospacing="1" w:after="0" w:afterAutospacing="1"/>
        <w:ind w:left="720" w:hanging="360"/>
      </w:pPr>
      <w:r>
        <w:t>Backend Design</w:t>
      </w:r>
    </w:p>
    <w:p w14:paraId="39BCCA91">
      <w:pPr>
        <w:keepNext w:val="0"/>
        <w:keepLines w:val="0"/>
        <w:widowControl/>
        <w:numPr>
          <w:ilvl w:val="0"/>
          <w:numId w:val="7"/>
        </w:numPr>
        <w:suppressLineNumbers w:val="0"/>
        <w:spacing w:before="0" w:beforeAutospacing="1" w:after="0" w:afterAutospacing="1"/>
        <w:ind w:left="720" w:hanging="360"/>
      </w:pPr>
      <w:r>
        <w:t>Database Design</w:t>
      </w:r>
    </w:p>
    <w:p w14:paraId="0EEF4B03">
      <w:pPr>
        <w:keepNext w:val="0"/>
        <w:keepLines w:val="0"/>
        <w:widowControl/>
        <w:numPr>
          <w:ilvl w:val="0"/>
          <w:numId w:val="7"/>
        </w:numPr>
        <w:suppressLineNumbers w:val="0"/>
        <w:spacing w:before="0" w:beforeAutospacing="1" w:after="0" w:afterAutospacing="1"/>
        <w:ind w:left="720" w:hanging="360"/>
      </w:pPr>
      <w:r>
        <w:t>API Endpoints</w:t>
      </w:r>
    </w:p>
    <w:p w14:paraId="0AEEC1BE">
      <w:pPr>
        <w:keepNext w:val="0"/>
        <w:keepLines w:val="0"/>
        <w:widowControl/>
        <w:numPr>
          <w:ilvl w:val="0"/>
          <w:numId w:val="7"/>
        </w:numPr>
        <w:suppressLineNumbers w:val="0"/>
        <w:spacing w:before="0" w:beforeAutospacing="1" w:after="0" w:afterAutospacing="1"/>
        <w:ind w:left="720" w:hanging="360"/>
      </w:pPr>
      <w:r>
        <w:t>Authentication Flow</w:t>
      </w:r>
    </w:p>
    <w:p w14:paraId="39FF8674">
      <w:pPr>
        <w:keepNext w:val="0"/>
        <w:keepLines w:val="0"/>
        <w:widowControl/>
        <w:numPr>
          <w:ilvl w:val="0"/>
          <w:numId w:val="7"/>
        </w:numPr>
        <w:suppressLineNumbers w:val="0"/>
        <w:spacing w:before="0" w:beforeAutospacing="1" w:after="0" w:afterAutospacing="1"/>
        <w:ind w:left="720" w:hanging="360"/>
      </w:pPr>
      <w:r>
        <w:t>Features Implemented</w:t>
      </w:r>
    </w:p>
    <w:p w14:paraId="66DB68CD">
      <w:pPr>
        <w:keepNext w:val="0"/>
        <w:keepLines w:val="0"/>
        <w:widowControl/>
        <w:numPr>
          <w:ilvl w:val="0"/>
          <w:numId w:val="7"/>
        </w:numPr>
        <w:suppressLineNumbers w:val="0"/>
        <w:spacing w:before="0" w:beforeAutospacing="1" w:after="0" w:afterAutospacing="1"/>
        <w:ind w:left="720" w:hanging="360"/>
      </w:pPr>
      <w:r>
        <w:t>Screens and Pages</w:t>
      </w:r>
    </w:p>
    <w:p w14:paraId="7A98EF9E">
      <w:pPr>
        <w:keepNext w:val="0"/>
        <w:keepLines w:val="0"/>
        <w:widowControl/>
        <w:numPr>
          <w:ilvl w:val="0"/>
          <w:numId w:val="7"/>
        </w:numPr>
        <w:suppressLineNumbers w:val="0"/>
        <w:spacing w:before="0" w:beforeAutospacing="1" w:after="0" w:afterAutospacing="1"/>
        <w:ind w:left="720" w:hanging="360"/>
      </w:pPr>
      <w:r>
        <w:t>Project Workflow</w:t>
      </w:r>
    </w:p>
    <w:p w14:paraId="125CAD9B">
      <w:pPr>
        <w:keepNext w:val="0"/>
        <w:keepLines w:val="0"/>
        <w:widowControl/>
        <w:numPr>
          <w:ilvl w:val="0"/>
          <w:numId w:val="7"/>
        </w:numPr>
        <w:suppressLineNumbers w:val="0"/>
        <w:spacing w:before="0" w:beforeAutospacing="1" w:after="0" w:afterAutospacing="1"/>
        <w:ind w:left="720" w:hanging="360"/>
      </w:pPr>
      <w:r>
        <w:t>Challenges Faced</w:t>
      </w:r>
    </w:p>
    <w:p w14:paraId="692B013D">
      <w:pPr>
        <w:keepNext w:val="0"/>
        <w:keepLines w:val="0"/>
        <w:widowControl/>
        <w:numPr>
          <w:ilvl w:val="0"/>
          <w:numId w:val="7"/>
        </w:numPr>
        <w:suppressLineNumbers w:val="0"/>
        <w:spacing w:before="0" w:beforeAutospacing="1" w:after="0" w:afterAutospacing="1"/>
        <w:ind w:left="720" w:hanging="360"/>
      </w:pPr>
      <w:r>
        <w:t>Future Enhancements</w:t>
      </w:r>
    </w:p>
    <w:p w14:paraId="130642DB">
      <w:pPr>
        <w:keepNext w:val="0"/>
        <w:keepLines w:val="0"/>
        <w:widowControl/>
        <w:numPr>
          <w:ilvl w:val="0"/>
          <w:numId w:val="7"/>
        </w:numPr>
        <w:suppressLineNumbers w:val="0"/>
        <w:spacing w:before="0" w:beforeAutospacing="1" w:after="0" w:afterAutospacing="1"/>
        <w:ind w:left="720" w:hanging="360"/>
      </w:pPr>
      <w:r>
        <w:t>Learning Outcomes</w:t>
      </w:r>
    </w:p>
    <w:p w14:paraId="013393AE">
      <w:pPr>
        <w:keepNext w:val="0"/>
        <w:keepLines w:val="0"/>
        <w:widowControl/>
        <w:numPr>
          <w:ilvl w:val="0"/>
          <w:numId w:val="7"/>
        </w:numPr>
        <w:suppressLineNumbers w:val="0"/>
        <w:spacing w:before="0" w:beforeAutospacing="1" w:after="0" w:afterAutospacing="1"/>
        <w:ind w:left="720" w:hanging="360"/>
      </w:pPr>
      <w:r>
        <w:t>Conclusion</w:t>
      </w:r>
    </w:p>
    <w:p w14:paraId="778C5128">
      <w:pPr>
        <w:keepNext w:val="0"/>
        <w:keepLines w:val="0"/>
        <w:widowControl/>
        <w:numPr>
          <w:ilvl w:val="0"/>
          <w:numId w:val="7"/>
        </w:numPr>
        <w:suppressLineNumbers w:val="0"/>
        <w:spacing w:before="0" w:beforeAutospacing="1" w:after="0" w:afterAutospacing="1"/>
        <w:ind w:left="720" w:hanging="360"/>
      </w:pPr>
      <w:r>
        <w:t>References</w:t>
      </w:r>
    </w:p>
    <w:p w14:paraId="3997F5C3">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79D21EC">
      <w:pPr>
        <w:pStyle w:val="2"/>
        <w:keepNext w:val="0"/>
        <w:keepLines w:val="0"/>
        <w:widowControl/>
        <w:suppressLineNumbers w:val="0"/>
      </w:pPr>
      <w:r>
        <w:t>1. INTRODUCTION</w:t>
      </w:r>
    </w:p>
    <w:p w14:paraId="05BA790D">
      <w:pPr>
        <w:pStyle w:val="33"/>
        <w:keepNext w:val="0"/>
        <w:keepLines w:val="0"/>
        <w:widowControl/>
        <w:suppressLineNumbers w:val="0"/>
      </w:pPr>
      <w:r>
        <w:t>BlogSphere is a modern full-stack blogging platform developed using the MERN stack technologies. The application is designed to provide users with a seamless blogging experience where they can create, edit, manage, and interact with blogs through an intuitive and responsive interface.</w:t>
      </w:r>
    </w:p>
    <w:p w14:paraId="3D15BE6D">
      <w:pPr>
        <w:pStyle w:val="33"/>
        <w:keepNext w:val="0"/>
        <w:keepLines w:val="0"/>
        <w:widowControl/>
        <w:suppressLineNumbers w:val="0"/>
      </w:pPr>
      <w:r>
        <w:t>The platform allows users to publish blogs, save drafts, bookmark posts, comment on articles, search blogs, filter categories, and explore trending content. The system also supports user authentication and responsive design to ensure smooth functionality across multiple devices.</w:t>
      </w:r>
    </w:p>
    <w:p w14:paraId="6972868E">
      <w:pPr>
        <w:pStyle w:val="33"/>
        <w:keepNext w:val="0"/>
        <w:keepLines w:val="0"/>
        <w:widowControl/>
        <w:suppressLineNumbers w:val="0"/>
      </w:pPr>
      <w:r>
        <w:t>The project demonstrates practical implementation of full-stack web development concepts including frontend development, backend APIs, database integration, authentication systems, state management, and responsive user interface design.</w:t>
      </w:r>
    </w:p>
    <w:p w14:paraId="7A12C6B4">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3106792">
      <w:pPr>
        <w:pStyle w:val="2"/>
        <w:keepNext w:val="0"/>
        <w:keepLines w:val="0"/>
        <w:widowControl/>
        <w:suppressLineNumbers w:val="0"/>
      </w:pPr>
      <w:r>
        <w:t>2. PROJECT OVERVIEW</w:t>
      </w:r>
    </w:p>
    <w:p w14:paraId="0C310B0A">
      <w:pPr>
        <w:pStyle w:val="33"/>
        <w:keepNext w:val="0"/>
        <w:keepLines w:val="0"/>
        <w:widowControl/>
        <w:suppressLineNumbers w:val="0"/>
      </w:pPr>
      <w:r>
        <w:t>BlogSphere is developed as a complete blogging platform where users can:</w:t>
      </w:r>
    </w:p>
    <w:p w14:paraId="34D4F465">
      <w:pPr>
        <w:keepNext w:val="0"/>
        <w:keepLines w:val="0"/>
        <w:widowControl/>
        <w:numPr>
          <w:ilvl w:val="0"/>
          <w:numId w:val="8"/>
        </w:numPr>
        <w:suppressLineNumbers w:val="0"/>
        <w:spacing w:before="0" w:beforeAutospacing="1" w:after="0" w:afterAutospacing="1"/>
        <w:ind w:left="720" w:hanging="360"/>
      </w:pPr>
      <w:r>
        <w:t>Register and login securely</w:t>
      </w:r>
    </w:p>
    <w:p w14:paraId="0DD552E7">
      <w:pPr>
        <w:keepNext w:val="0"/>
        <w:keepLines w:val="0"/>
        <w:widowControl/>
        <w:numPr>
          <w:ilvl w:val="0"/>
          <w:numId w:val="8"/>
        </w:numPr>
        <w:suppressLineNumbers w:val="0"/>
        <w:spacing w:before="0" w:beforeAutospacing="1" w:after="0" w:afterAutospacing="1"/>
        <w:ind w:left="720" w:hanging="360"/>
      </w:pPr>
      <w:r>
        <w:t>Create and manage blog posts</w:t>
      </w:r>
    </w:p>
    <w:p w14:paraId="1579BC46">
      <w:pPr>
        <w:keepNext w:val="0"/>
        <w:keepLines w:val="0"/>
        <w:widowControl/>
        <w:numPr>
          <w:ilvl w:val="0"/>
          <w:numId w:val="8"/>
        </w:numPr>
        <w:suppressLineNumbers w:val="0"/>
        <w:spacing w:before="0" w:beforeAutospacing="1" w:after="0" w:afterAutospacing="1"/>
        <w:ind w:left="720" w:hanging="360"/>
      </w:pPr>
      <w:r>
        <w:t>Edit and delete blogs</w:t>
      </w:r>
    </w:p>
    <w:p w14:paraId="021260CD">
      <w:pPr>
        <w:keepNext w:val="0"/>
        <w:keepLines w:val="0"/>
        <w:widowControl/>
        <w:numPr>
          <w:ilvl w:val="0"/>
          <w:numId w:val="8"/>
        </w:numPr>
        <w:suppressLineNumbers w:val="0"/>
        <w:spacing w:before="0" w:beforeAutospacing="1" w:after="0" w:afterAutospacing="1"/>
        <w:ind w:left="720" w:hanging="360"/>
      </w:pPr>
      <w:r>
        <w:t>Like and comment on posts</w:t>
      </w:r>
    </w:p>
    <w:p w14:paraId="4A46396A">
      <w:pPr>
        <w:keepNext w:val="0"/>
        <w:keepLines w:val="0"/>
        <w:widowControl/>
        <w:numPr>
          <w:ilvl w:val="0"/>
          <w:numId w:val="8"/>
        </w:numPr>
        <w:suppressLineNumbers w:val="0"/>
        <w:spacing w:before="0" w:beforeAutospacing="1" w:after="0" w:afterAutospacing="1"/>
        <w:ind w:left="720" w:hanging="360"/>
      </w:pPr>
      <w:r>
        <w:t>Bookmark blogs for later reading</w:t>
      </w:r>
    </w:p>
    <w:p w14:paraId="34BD647F">
      <w:pPr>
        <w:keepNext w:val="0"/>
        <w:keepLines w:val="0"/>
        <w:widowControl/>
        <w:numPr>
          <w:ilvl w:val="0"/>
          <w:numId w:val="8"/>
        </w:numPr>
        <w:suppressLineNumbers w:val="0"/>
        <w:spacing w:before="0" w:beforeAutospacing="1" w:after="0" w:afterAutospacing="1"/>
        <w:ind w:left="720" w:hanging="360"/>
      </w:pPr>
      <w:r>
        <w:t>Filter posts based on categories</w:t>
      </w:r>
    </w:p>
    <w:p w14:paraId="5EF3EF93">
      <w:pPr>
        <w:keepNext w:val="0"/>
        <w:keepLines w:val="0"/>
        <w:widowControl/>
        <w:numPr>
          <w:ilvl w:val="0"/>
          <w:numId w:val="8"/>
        </w:numPr>
        <w:suppressLineNumbers w:val="0"/>
        <w:spacing w:before="0" w:beforeAutospacing="1" w:after="0" w:afterAutospacing="1"/>
        <w:ind w:left="720" w:hanging="360"/>
      </w:pPr>
      <w:r>
        <w:t>Explore featured and trending blogs</w:t>
      </w:r>
    </w:p>
    <w:p w14:paraId="012FF638">
      <w:pPr>
        <w:keepNext w:val="0"/>
        <w:keepLines w:val="0"/>
        <w:widowControl/>
        <w:numPr>
          <w:ilvl w:val="0"/>
          <w:numId w:val="8"/>
        </w:numPr>
        <w:suppressLineNumbers w:val="0"/>
        <w:spacing w:before="0" w:beforeAutospacing="1" w:after="0" w:afterAutospacing="1"/>
        <w:ind w:left="720" w:hanging="360"/>
      </w:pPr>
      <w:r>
        <w:t>Switch between dark mode and light mode</w:t>
      </w:r>
    </w:p>
    <w:p w14:paraId="7DEB4370">
      <w:pPr>
        <w:keepNext w:val="0"/>
        <w:keepLines w:val="0"/>
        <w:widowControl/>
        <w:numPr>
          <w:ilvl w:val="0"/>
          <w:numId w:val="8"/>
        </w:numPr>
        <w:suppressLineNumbers w:val="0"/>
        <w:spacing w:before="0" w:beforeAutospacing="1" w:after="0" w:afterAutospacing="1"/>
        <w:ind w:left="720" w:hanging="360"/>
      </w:pPr>
      <w:r>
        <w:t>Upload and manage profile images</w:t>
      </w:r>
    </w:p>
    <w:p w14:paraId="1BB2142E">
      <w:pPr>
        <w:pStyle w:val="33"/>
        <w:keepNext w:val="0"/>
        <w:keepLines w:val="0"/>
        <w:widowControl/>
        <w:suppressLineNumbers w:val="0"/>
      </w:pPr>
      <w:r>
        <w:t>The platform focuses on both functionality and user experience by integrating modern UI components, animations, responsive layouts, and smooth navigation.</w:t>
      </w:r>
    </w:p>
    <w:p w14:paraId="5708559F">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60B158E">
      <w:pPr>
        <w:pStyle w:val="2"/>
        <w:keepNext w:val="0"/>
        <w:keepLines w:val="0"/>
        <w:widowControl/>
        <w:suppressLineNumbers w:val="0"/>
      </w:pPr>
      <w:r>
        <w:t>3. PROBLEM STATEMENT</w:t>
      </w:r>
    </w:p>
    <w:p w14:paraId="63197EE1">
      <w:pPr>
        <w:pStyle w:val="33"/>
        <w:keepNext w:val="0"/>
        <w:keepLines w:val="0"/>
        <w:widowControl/>
        <w:suppressLineNumbers w:val="0"/>
      </w:pPr>
      <w:r>
        <w:t>Traditional blogging systems often lack modern user experience features, responsive interfaces, and interactive functionalities. Many simple blogging applications provide only basic CRUD operations without personalization, filtering, bookmarking, or advanced UI interactions.</w:t>
      </w:r>
    </w:p>
    <w:p w14:paraId="6787E4FD">
      <w:pPr>
        <w:pStyle w:val="33"/>
        <w:keepNext w:val="0"/>
        <w:keepLines w:val="0"/>
        <w:widowControl/>
        <w:suppressLineNumbers w:val="0"/>
      </w:pPr>
      <w:r>
        <w:t>The objective of BlogSphere is to develop a modern blogging solution that combines full-stack web technologies with interactive user features to provide a complete blogging ecosystem.</w:t>
      </w:r>
    </w:p>
    <w:p w14:paraId="71BDE028">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CE1AF8D">
      <w:pPr>
        <w:pStyle w:val="2"/>
        <w:keepNext w:val="0"/>
        <w:keepLines w:val="0"/>
        <w:widowControl/>
        <w:suppressLineNumbers w:val="0"/>
      </w:pPr>
      <w:r>
        <w:t>4. OBJECTIVES</w:t>
      </w:r>
    </w:p>
    <w:p w14:paraId="369C9E5F">
      <w:pPr>
        <w:pStyle w:val="33"/>
        <w:keepNext w:val="0"/>
        <w:keepLines w:val="0"/>
        <w:widowControl/>
        <w:suppressLineNumbers w:val="0"/>
      </w:pPr>
      <w:r>
        <w:t>The primary objectives of the project are:</w:t>
      </w:r>
    </w:p>
    <w:p w14:paraId="110658DE">
      <w:pPr>
        <w:keepNext w:val="0"/>
        <w:keepLines w:val="0"/>
        <w:widowControl/>
        <w:numPr>
          <w:ilvl w:val="0"/>
          <w:numId w:val="9"/>
        </w:numPr>
        <w:suppressLineNumbers w:val="0"/>
        <w:spacing w:before="0" w:beforeAutospacing="1" w:after="0" w:afterAutospacing="1"/>
        <w:ind w:left="720" w:hanging="360"/>
      </w:pPr>
      <w:r>
        <w:t>To build a full-stack blogging platform using MERN stack technologies</w:t>
      </w:r>
    </w:p>
    <w:p w14:paraId="55AA4039">
      <w:pPr>
        <w:keepNext w:val="0"/>
        <w:keepLines w:val="0"/>
        <w:widowControl/>
        <w:numPr>
          <w:ilvl w:val="0"/>
          <w:numId w:val="9"/>
        </w:numPr>
        <w:suppressLineNumbers w:val="0"/>
        <w:spacing w:before="0" w:beforeAutospacing="1" w:after="0" w:afterAutospacing="1"/>
        <w:ind w:left="720" w:hanging="360"/>
      </w:pPr>
      <w:r>
        <w:t>To implement secure authentication mechanisms</w:t>
      </w:r>
    </w:p>
    <w:p w14:paraId="3E733419">
      <w:pPr>
        <w:keepNext w:val="0"/>
        <w:keepLines w:val="0"/>
        <w:widowControl/>
        <w:numPr>
          <w:ilvl w:val="0"/>
          <w:numId w:val="9"/>
        </w:numPr>
        <w:suppressLineNumbers w:val="0"/>
        <w:spacing w:before="0" w:beforeAutospacing="1" w:after="0" w:afterAutospacing="1"/>
        <w:ind w:left="720" w:hanging="360"/>
      </w:pPr>
      <w:r>
        <w:t>To perform CRUD operations on blog posts</w:t>
      </w:r>
    </w:p>
    <w:p w14:paraId="3ACE9451">
      <w:pPr>
        <w:keepNext w:val="0"/>
        <w:keepLines w:val="0"/>
        <w:widowControl/>
        <w:numPr>
          <w:ilvl w:val="0"/>
          <w:numId w:val="9"/>
        </w:numPr>
        <w:suppressLineNumbers w:val="0"/>
        <w:spacing w:before="0" w:beforeAutospacing="1" w:after="0" w:afterAutospacing="1"/>
        <w:ind w:left="720" w:hanging="360"/>
      </w:pPr>
      <w:r>
        <w:t>To provide responsive and user-friendly UI</w:t>
      </w:r>
    </w:p>
    <w:p w14:paraId="7D489737">
      <w:pPr>
        <w:keepNext w:val="0"/>
        <w:keepLines w:val="0"/>
        <w:widowControl/>
        <w:numPr>
          <w:ilvl w:val="0"/>
          <w:numId w:val="9"/>
        </w:numPr>
        <w:suppressLineNumbers w:val="0"/>
        <w:spacing w:before="0" w:beforeAutospacing="1" w:after="0" w:afterAutospacing="1"/>
        <w:ind w:left="720" w:hanging="360"/>
      </w:pPr>
      <w:r>
        <w:t>To implement interactive features such as likes, comments, bookmarks, and drafts</w:t>
      </w:r>
    </w:p>
    <w:p w14:paraId="0DAE0B34">
      <w:pPr>
        <w:keepNext w:val="0"/>
        <w:keepLines w:val="0"/>
        <w:widowControl/>
        <w:numPr>
          <w:ilvl w:val="0"/>
          <w:numId w:val="9"/>
        </w:numPr>
        <w:suppressLineNumbers w:val="0"/>
        <w:spacing w:before="0" w:beforeAutospacing="1" w:after="0" w:afterAutospacing="1"/>
        <w:ind w:left="720" w:hanging="360"/>
      </w:pPr>
      <w:r>
        <w:t>To integrate MongoDB database for persistent data storage</w:t>
      </w:r>
    </w:p>
    <w:p w14:paraId="6EC052C9">
      <w:pPr>
        <w:keepNext w:val="0"/>
        <w:keepLines w:val="0"/>
        <w:widowControl/>
        <w:numPr>
          <w:ilvl w:val="0"/>
          <w:numId w:val="9"/>
        </w:numPr>
        <w:suppressLineNumbers w:val="0"/>
        <w:spacing w:before="0" w:beforeAutospacing="1" w:after="0" w:afterAutospacing="1"/>
        <w:ind w:left="720" w:hanging="360"/>
      </w:pPr>
      <w:r>
        <w:t>To understand frontend-backend communication using REST APIs</w:t>
      </w:r>
    </w:p>
    <w:p w14:paraId="13420965">
      <w:pPr>
        <w:keepNext w:val="0"/>
        <w:keepLines w:val="0"/>
        <w:widowControl/>
        <w:numPr>
          <w:ilvl w:val="0"/>
          <w:numId w:val="9"/>
        </w:numPr>
        <w:suppressLineNumbers w:val="0"/>
        <w:spacing w:before="0" w:beforeAutospacing="1" w:after="0" w:afterAutospacing="1"/>
        <w:ind w:left="720" w:hanging="360"/>
      </w:pPr>
      <w:r>
        <w:t>To develop reusable React components</w:t>
      </w:r>
    </w:p>
    <w:p w14:paraId="210A5E16">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F5BC5C3">
      <w:pPr>
        <w:pStyle w:val="2"/>
        <w:keepNext w:val="0"/>
        <w:keepLines w:val="0"/>
        <w:widowControl/>
        <w:suppressLineNumbers w:val="0"/>
      </w:pPr>
      <w:r>
        <w:t>5. SCOPE OF THE PROJECT</w:t>
      </w:r>
    </w:p>
    <w:p w14:paraId="419135EE">
      <w:pPr>
        <w:pStyle w:val="33"/>
        <w:keepNext w:val="0"/>
        <w:keepLines w:val="0"/>
        <w:widowControl/>
        <w:suppressLineNumbers w:val="0"/>
      </w:pPr>
      <w:r>
        <w:t>The scope of BlogSphere includes:</w:t>
      </w:r>
    </w:p>
    <w:p w14:paraId="23C39BC9">
      <w:pPr>
        <w:keepNext w:val="0"/>
        <w:keepLines w:val="0"/>
        <w:widowControl/>
        <w:numPr>
          <w:ilvl w:val="0"/>
          <w:numId w:val="10"/>
        </w:numPr>
        <w:suppressLineNumbers w:val="0"/>
        <w:spacing w:before="0" w:beforeAutospacing="1" w:after="0" w:afterAutospacing="1"/>
        <w:ind w:left="720" w:hanging="360"/>
      </w:pPr>
      <w:r>
        <w:t>User management system</w:t>
      </w:r>
    </w:p>
    <w:p w14:paraId="7F5CAFB7">
      <w:pPr>
        <w:keepNext w:val="0"/>
        <w:keepLines w:val="0"/>
        <w:widowControl/>
        <w:numPr>
          <w:ilvl w:val="0"/>
          <w:numId w:val="10"/>
        </w:numPr>
        <w:suppressLineNumbers w:val="0"/>
        <w:spacing w:before="0" w:beforeAutospacing="1" w:after="0" w:afterAutospacing="1"/>
        <w:ind w:left="720" w:hanging="360"/>
      </w:pPr>
      <w:r>
        <w:t>Blog creation and management</w:t>
      </w:r>
    </w:p>
    <w:p w14:paraId="18E5D1CF">
      <w:pPr>
        <w:keepNext w:val="0"/>
        <w:keepLines w:val="0"/>
        <w:widowControl/>
        <w:numPr>
          <w:ilvl w:val="0"/>
          <w:numId w:val="10"/>
        </w:numPr>
        <w:suppressLineNumbers w:val="0"/>
        <w:spacing w:before="0" w:beforeAutospacing="1" w:after="0" w:afterAutospacing="1"/>
        <w:ind w:left="720" w:hanging="360"/>
      </w:pPr>
      <w:r>
        <w:t>Search and filtering functionality</w:t>
      </w:r>
    </w:p>
    <w:p w14:paraId="2F73098D">
      <w:pPr>
        <w:keepNext w:val="0"/>
        <w:keepLines w:val="0"/>
        <w:widowControl/>
        <w:numPr>
          <w:ilvl w:val="0"/>
          <w:numId w:val="10"/>
        </w:numPr>
        <w:suppressLineNumbers w:val="0"/>
        <w:spacing w:before="0" w:beforeAutospacing="1" w:after="0" w:afterAutospacing="1"/>
        <w:ind w:left="720" w:hanging="360"/>
      </w:pPr>
      <w:r>
        <w:t>Responsive frontend interface</w:t>
      </w:r>
    </w:p>
    <w:p w14:paraId="45C10557">
      <w:pPr>
        <w:keepNext w:val="0"/>
        <w:keepLines w:val="0"/>
        <w:widowControl/>
        <w:numPr>
          <w:ilvl w:val="0"/>
          <w:numId w:val="10"/>
        </w:numPr>
        <w:suppressLineNumbers w:val="0"/>
        <w:spacing w:before="0" w:beforeAutospacing="1" w:after="0" w:afterAutospacing="1"/>
        <w:ind w:left="720" w:hanging="360"/>
      </w:pPr>
      <w:r>
        <w:t>Authentication and authorization</w:t>
      </w:r>
    </w:p>
    <w:p w14:paraId="2E88AD94">
      <w:pPr>
        <w:keepNext w:val="0"/>
        <w:keepLines w:val="0"/>
        <w:widowControl/>
        <w:numPr>
          <w:ilvl w:val="0"/>
          <w:numId w:val="10"/>
        </w:numPr>
        <w:suppressLineNumbers w:val="0"/>
        <w:spacing w:before="0" w:beforeAutospacing="1" w:after="0" w:afterAutospacing="1"/>
        <w:ind w:left="720" w:hanging="360"/>
      </w:pPr>
      <w:r>
        <w:t>Interactive social features</w:t>
      </w:r>
    </w:p>
    <w:p w14:paraId="1AB07742">
      <w:pPr>
        <w:keepNext w:val="0"/>
        <w:keepLines w:val="0"/>
        <w:widowControl/>
        <w:numPr>
          <w:ilvl w:val="0"/>
          <w:numId w:val="10"/>
        </w:numPr>
        <w:suppressLineNumbers w:val="0"/>
        <w:spacing w:before="0" w:beforeAutospacing="1" w:after="0" w:afterAutospacing="1"/>
        <w:ind w:left="720" w:hanging="360"/>
      </w:pPr>
      <w:r>
        <w:t>Draft management system</w:t>
      </w:r>
    </w:p>
    <w:p w14:paraId="44F73363">
      <w:pPr>
        <w:keepNext w:val="0"/>
        <w:keepLines w:val="0"/>
        <w:widowControl/>
        <w:numPr>
          <w:ilvl w:val="0"/>
          <w:numId w:val="10"/>
        </w:numPr>
        <w:suppressLineNumbers w:val="0"/>
        <w:spacing w:before="0" w:beforeAutospacing="1" w:after="0" w:afterAutospacing="1"/>
        <w:ind w:left="720" w:hanging="360"/>
      </w:pPr>
      <w:r>
        <w:t>Bookmark storage using localStorage</w:t>
      </w:r>
    </w:p>
    <w:p w14:paraId="38A38394">
      <w:pPr>
        <w:keepNext w:val="0"/>
        <w:keepLines w:val="0"/>
        <w:widowControl/>
        <w:numPr>
          <w:ilvl w:val="0"/>
          <w:numId w:val="10"/>
        </w:numPr>
        <w:suppressLineNumbers w:val="0"/>
        <w:spacing w:before="0" w:beforeAutospacing="1" w:after="0" w:afterAutospacing="1"/>
        <w:ind w:left="720" w:hanging="360"/>
      </w:pPr>
      <w:r>
        <w:t>Modern UI/UX design</w:t>
      </w:r>
    </w:p>
    <w:p w14:paraId="49AF193F">
      <w:pPr>
        <w:pStyle w:val="33"/>
        <w:keepNext w:val="0"/>
        <w:keepLines w:val="0"/>
        <w:widowControl/>
        <w:suppressLineNumbers w:val="0"/>
      </w:pPr>
      <w:r>
        <w:t>The project can further be extended into a commercial blogging platform with advanced features.</w:t>
      </w:r>
    </w:p>
    <w:p w14:paraId="670073F3">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54EE6F5F">
      <w:pPr>
        <w:pStyle w:val="2"/>
        <w:keepNext w:val="0"/>
        <w:keepLines w:val="0"/>
        <w:widowControl/>
        <w:suppressLineNumbers w:val="0"/>
      </w:pPr>
      <w:r>
        <w:t>6. TECHNOLOGY STACK</w:t>
      </w:r>
    </w:p>
    <w:p w14:paraId="2CAC440C">
      <w:pPr>
        <w:pStyle w:val="3"/>
        <w:keepNext w:val="0"/>
        <w:keepLines w:val="0"/>
        <w:widowControl/>
        <w:suppressLineNumbers w:val="0"/>
      </w:pPr>
      <w:r>
        <w:t>Frontend Technologies</w:t>
      </w:r>
    </w:p>
    <w:p w14:paraId="3E117BC3">
      <w:pPr>
        <w:keepNext w:val="0"/>
        <w:keepLines w:val="0"/>
        <w:widowControl/>
        <w:numPr>
          <w:ilvl w:val="0"/>
          <w:numId w:val="11"/>
        </w:numPr>
        <w:suppressLineNumbers w:val="0"/>
        <w:spacing w:before="0" w:beforeAutospacing="1" w:after="0" w:afterAutospacing="1"/>
        <w:ind w:left="720" w:hanging="360"/>
      </w:pPr>
      <w:r>
        <w:t>React.js</w:t>
      </w:r>
    </w:p>
    <w:p w14:paraId="61EBA64E">
      <w:pPr>
        <w:keepNext w:val="0"/>
        <w:keepLines w:val="0"/>
        <w:widowControl/>
        <w:numPr>
          <w:ilvl w:val="0"/>
          <w:numId w:val="11"/>
        </w:numPr>
        <w:suppressLineNumbers w:val="0"/>
        <w:spacing w:before="0" w:beforeAutospacing="1" w:after="0" w:afterAutospacing="1"/>
        <w:ind w:left="720" w:hanging="360"/>
      </w:pPr>
      <w:r>
        <w:t>React Router DOM</w:t>
      </w:r>
    </w:p>
    <w:p w14:paraId="00DDBB80">
      <w:pPr>
        <w:keepNext w:val="0"/>
        <w:keepLines w:val="0"/>
        <w:widowControl/>
        <w:numPr>
          <w:ilvl w:val="0"/>
          <w:numId w:val="11"/>
        </w:numPr>
        <w:suppressLineNumbers w:val="0"/>
        <w:spacing w:before="0" w:beforeAutospacing="1" w:after="0" w:afterAutospacing="1"/>
        <w:ind w:left="720" w:hanging="360"/>
      </w:pPr>
      <w:r>
        <w:t>Reactstrap</w:t>
      </w:r>
    </w:p>
    <w:p w14:paraId="2961FC9B">
      <w:pPr>
        <w:keepNext w:val="0"/>
        <w:keepLines w:val="0"/>
        <w:widowControl/>
        <w:numPr>
          <w:ilvl w:val="0"/>
          <w:numId w:val="11"/>
        </w:numPr>
        <w:suppressLineNumbers w:val="0"/>
        <w:spacing w:before="0" w:beforeAutospacing="1" w:after="0" w:afterAutospacing="1"/>
        <w:ind w:left="720" w:hanging="360"/>
      </w:pPr>
      <w:r>
        <w:t>Bootstrap</w:t>
      </w:r>
    </w:p>
    <w:p w14:paraId="710E70D2">
      <w:pPr>
        <w:keepNext w:val="0"/>
        <w:keepLines w:val="0"/>
        <w:widowControl/>
        <w:numPr>
          <w:ilvl w:val="0"/>
          <w:numId w:val="11"/>
        </w:numPr>
        <w:suppressLineNumbers w:val="0"/>
        <w:spacing w:before="0" w:beforeAutospacing="1" w:after="0" w:afterAutospacing="1"/>
        <w:ind w:left="720" w:hanging="360"/>
      </w:pPr>
      <w:r>
        <w:t>Axios</w:t>
      </w:r>
    </w:p>
    <w:p w14:paraId="0E653537">
      <w:pPr>
        <w:keepNext w:val="0"/>
        <w:keepLines w:val="0"/>
        <w:widowControl/>
        <w:numPr>
          <w:ilvl w:val="0"/>
          <w:numId w:val="11"/>
        </w:numPr>
        <w:suppressLineNumbers w:val="0"/>
        <w:spacing w:before="0" w:beforeAutospacing="1" w:after="0" w:afterAutospacing="1"/>
        <w:ind w:left="720" w:hanging="360"/>
      </w:pPr>
      <w:r>
        <w:t>React Toastify</w:t>
      </w:r>
    </w:p>
    <w:p w14:paraId="434C32C3">
      <w:pPr>
        <w:keepNext w:val="0"/>
        <w:keepLines w:val="0"/>
        <w:widowControl/>
        <w:numPr>
          <w:ilvl w:val="0"/>
          <w:numId w:val="11"/>
        </w:numPr>
        <w:suppressLineNumbers w:val="0"/>
        <w:spacing w:before="0" w:beforeAutospacing="1" w:after="0" w:afterAutospacing="1"/>
        <w:ind w:left="720" w:hanging="360"/>
      </w:pPr>
      <w:r>
        <w:t>CSS3</w:t>
      </w:r>
    </w:p>
    <w:p w14:paraId="59A90839">
      <w:pPr>
        <w:keepNext w:val="0"/>
        <w:keepLines w:val="0"/>
        <w:widowControl/>
        <w:numPr>
          <w:ilvl w:val="0"/>
          <w:numId w:val="11"/>
        </w:numPr>
        <w:suppressLineNumbers w:val="0"/>
        <w:spacing w:before="0" w:beforeAutospacing="1" w:after="0" w:afterAutospacing="1"/>
        <w:ind w:left="720" w:hanging="360"/>
      </w:pPr>
      <w:r>
        <w:t>JavaScript ES6</w:t>
      </w:r>
    </w:p>
    <w:p w14:paraId="2A1D5548">
      <w:pPr>
        <w:pStyle w:val="3"/>
        <w:keepNext w:val="0"/>
        <w:keepLines w:val="0"/>
        <w:widowControl/>
        <w:suppressLineNumbers w:val="0"/>
      </w:pPr>
      <w:r>
        <w:t>Backend Technologies</w:t>
      </w:r>
    </w:p>
    <w:p w14:paraId="76DB2E41">
      <w:pPr>
        <w:keepNext w:val="0"/>
        <w:keepLines w:val="0"/>
        <w:widowControl/>
        <w:numPr>
          <w:ilvl w:val="0"/>
          <w:numId w:val="12"/>
        </w:numPr>
        <w:suppressLineNumbers w:val="0"/>
        <w:spacing w:before="0" w:beforeAutospacing="1" w:after="0" w:afterAutospacing="1"/>
        <w:ind w:left="720" w:hanging="360"/>
      </w:pPr>
      <w:r>
        <w:t>Node.js</w:t>
      </w:r>
    </w:p>
    <w:p w14:paraId="4DB135A7">
      <w:pPr>
        <w:keepNext w:val="0"/>
        <w:keepLines w:val="0"/>
        <w:widowControl/>
        <w:numPr>
          <w:ilvl w:val="0"/>
          <w:numId w:val="12"/>
        </w:numPr>
        <w:suppressLineNumbers w:val="0"/>
        <w:spacing w:before="0" w:beforeAutospacing="1" w:after="0" w:afterAutospacing="1"/>
        <w:ind w:left="720" w:hanging="360"/>
      </w:pPr>
      <w:r>
        <w:t>Express.js</w:t>
      </w:r>
    </w:p>
    <w:p w14:paraId="449723DA">
      <w:pPr>
        <w:keepNext w:val="0"/>
        <w:keepLines w:val="0"/>
        <w:widowControl/>
        <w:numPr>
          <w:ilvl w:val="0"/>
          <w:numId w:val="12"/>
        </w:numPr>
        <w:suppressLineNumbers w:val="0"/>
        <w:spacing w:before="0" w:beforeAutospacing="1" w:after="0" w:afterAutospacing="1"/>
        <w:ind w:left="720" w:hanging="360"/>
      </w:pPr>
      <w:r>
        <w:t>MongoDB</w:t>
      </w:r>
    </w:p>
    <w:p w14:paraId="4A925161">
      <w:pPr>
        <w:keepNext w:val="0"/>
        <w:keepLines w:val="0"/>
        <w:widowControl/>
        <w:numPr>
          <w:ilvl w:val="0"/>
          <w:numId w:val="12"/>
        </w:numPr>
        <w:suppressLineNumbers w:val="0"/>
        <w:spacing w:before="0" w:beforeAutospacing="1" w:after="0" w:afterAutospacing="1"/>
        <w:ind w:left="720" w:hanging="360"/>
      </w:pPr>
      <w:r>
        <w:t>Mongoose</w:t>
      </w:r>
    </w:p>
    <w:p w14:paraId="15917310">
      <w:pPr>
        <w:keepNext w:val="0"/>
        <w:keepLines w:val="0"/>
        <w:widowControl/>
        <w:numPr>
          <w:ilvl w:val="0"/>
          <w:numId w:val="12"/>
        </w:numPr>
        <w:suppressLineNumbers w:val="0"/>
        <w:spacing w:before="0" w:beforeAutospacing="1" w:after="0" w:afterAutospacing="1"/>
        <w:ind w:left="720" w:hanging="360"/>
      </w:pPr>
      <w:r>
        <w:t>JWT Authentication</w:t>
      </w:r>
    </w:p>
    <w:p w14:paraId="3087E9E4">
      <w:pPr>
        <w:keepNext w:val="0"/>
        <w:keepLines w:val="0"/>
        <w:widowControl/>
        <w:numPr>
          <w:ilvl w:val="0"/>
          <w:numId w:val="12"/>
        </w:numPr>
        <w:suppressLineNumbers w:val="0"/>
        <w:spacing w:before="0" w:beforeAutospacing="1" w:after="0" w:afterAutospacing="1"/>
        <w:ind w:left="720" w:hanging="360"/>
      </w:pPr>
      <w:r>
        <w:t>bcryptjs</w:t>
      </w:r>
    </w:p>
    <w:p w14:paraId="6323A584">
      <w:pPr>
        <w:pStyle w:val="3"/>
        <w:keepNext w:val="0"/>
        <w:keepLines w:val="0"/>
        <w:widowControl/>
        <w:suppressLineNumbers w:val="0"/>
      </w:pPr>
      <w:r>
        <w:t>Database</w:t>
      </w:r>
    </w:p>
    <w:p w14:paraId="7E181B7D">
      <w:pPr>
        <w:keepNext w:val="0"/>
        <w:keepLines w:val="0"/>
        <w:widowControl/>
        <w:numPr>
          <w:ilvl w:val="0"/>
          <w:numId w:val="13"/>
        </w:numPr>
        <w:suppressLineNumbers w:val="0"/>
        <w:spacing w:before="0" w:beforeAutospacing="1" w:after="0" w:afterAutospacing="1"/>
        <w:ind w:left="720" w:hanging="360"/>
      </w:pPr>
      <w:r>
        <w:t>MongoDB Atlas</w:t>
      </w:r>
    </w:p>
    <w:p w14:paraId="56DEB24C">
      <w:pPr>
        <w:pStyle w:val="3"/>
        <w:keepNext w:val="0"/>
        <w:keepLines w:val="0"/>
        <w:widowControl/>
        <w:suppressLineNumbers w:val="0"/>
      </w:pPr>
      <w:r>
        <w:t>Development Tools</w:t>
      </w:r>
    </w:p>
    <w:p w14:paraId="44007EB8">
      <w:pPr>
        <w:keepNext w:val="0"/>
        <w:keepLines w:val="0"/>
        <w:widowControl/>
        <w:numPr>
          <w:ilvl w:val="0"/>
          <w:numId w:val="14"/>
        </w:numPr>
        <w:suppressLineNumbers w:val="0"/>
        <w:spacing w:before="0" w:beforeAutospacing="1" w:after="0" w:afterAutospacing="1"/>
        <w:ind w:left="720" w:hanging="360"/>
      </w:pPr>
      <w:r>
        <w:t>Visual Studio Code</w:t>
      </w:r>
    </w:p>
    <w:p w14:paraId="0ADB037E">
      <w:pPr>
        <w:keepNext w:val="0"/>
        <w:keepLines w:val="0"/>
        <w:widowControl/>
        <w:numPr>
          <w:ilvl w:val="0"/>
          <w:numId w:val="14"/>
        </w:numPr>
        <w:suppressLineNumbers w:val="0"/>
        <w:spacing w:before="0" w:beforeAutospacing="1" w:after="0" w:afterAutospacing="1"/>
        <w:ind w:left="720" w:hanging="360"/>
      </w:pPr>
      <w:r>
        <w:t>GitHub</w:t>
      </w:r>
    </w:p>
    <w:p w14:paraId="6E795F4D">
      <w:pPr>
        <w:keepNext w:val="0"/>
        <w:keepLines w:val="0"/>
        <w:widowControl/>
        <w:numPr>
          <w:ilvl w:val="0"/>
          <w:numId w:val="14"/>
        </w:numPr>
        <w:suppressLineNumbers w:val="0"/>
        <w:spacing w:before="0" w:beforeAutospacing="1" w:after="0" w:afterAutospacing="1"/>
        <w:ind w:left="720" w:hanging="360"/>
      </w:pPr>
      <w:r>
        <w:t>Postman</w:t>
      </w:r>
    </w:p>
    <w:p w14:paraId="435A68EA">
      <w:pPr>
        <w:keepNext w:val="0"/>
        <w:keepLines w:val="0"/>
        <w:widowControl/>
        <w:numPr>
          <w:ilvl w:val="0"/>
          <w:numId w:val="14"/>
        </w:numPr>
        <w:suppressLineNumbers w:val="0"/>
        <w:spacing w:before="0" w:beforeAutospacing="1" w:after="0" w:afterAutospacing="1"/>
        <w:ind w:left="720" w:hanging="360"/>
      </w:pPr>
      <w:r>
        <w:t>npm</w:t>
      </w:r>
    </w:p>
    <w:p w14:paraId="08505B61">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1173457B">
      <w:pPr>
        <w:pStyle w:val="2"/>
        <w:keepNext w:val="0"/>
        <w:keepLines w:val="0"/>
        <w:widowControl/>
        <w:suppressLineNumbers w:val="0"/>
      </w:pPr>
      <w:r>
        <w:t>7. SYSTEM ARCHITECTURE</w:t>
      </w:r>
    </w:p>
    <w:p w14:paraId="11172D1E">
      <w:pPr>
        <w:pStyle w:val="33"/>
        <w:keepNext w:val="0"/>
        <w:keepLines w:val="0"/>
        <w:widowControl/>
        <w:suppressLineNumbers w:val="0"/>
      </w:pPr>
      <w:r>
        <w:t>The project follows a three-tier architecture:</w:t>
      </w:r>
    </w:p>
    <w:p w14:paraId="4248DEFB">
      <w:pPr>
        <w:pStyle w:val="3"/>
        <w:keepNext w:val="0"/>
        <w:keepLines w:val="0"/>
        <w:widowControl/>
        <w:suppressLineNumbers w:val="0"/>
      </w:pPr>
      <w:r>
        <w:t>1. Presentation Layer</w:t>
      </w:r>
    </w:p>
    <w:p w14:paraId="07D5E7DB">
      <w:pPr>
        <w:pStyle w:val="33"/>
        <w:keepNext w:val="0"/>
        <w:keepLines w:val="0"/>
        <w:widowControl/>
        <w:suppressLineNumbers w:val="0"/>
      </w:pPr>
      <w:r>
        <w:t>The frontend is developed using React.js and handles user interactions, UI rendering, routing, and state management.</w:t>
      </w:r>
    </w:p>
    <w:p w14:paraId="0A2AFDE6">
      <w:pPr>
        <w:pStyle w:val="3"/>
        <w:keepNext w:val="0"/>
        <w:keepLines w:val="0"/>
        <w:widowControl/>
        <w:suppressLineNumbers w:val="0"/>
      </w:pPr>
      <w:r>
        <w:t>2. Application Layer</w:t>
      </w:r>
    </w:p>
    <w:p w14:paraId="31BB1E1B">
      <w:pPr>
        <w:pStyle w:val="33"/>
        <w:keepNext w:val="0"/>
        <w:keepLines w:val="0"/>
        <w:widowControl/>
        <w:suppressLineNumbers w:val="0"/>
      </w:pPr>
      <w:r>
        <w:t>The backend is developed using Node.js and Express.js. It manages APIs, authentication, business logic, and database operations.</w:t>
      </w:r>
    </w:p>
    <w:p w14:paraId="5999F7D5">
      <w:pPr>
        <w:pStyle w:val="3"/>
        <w:keepNext w:val="0"/>
        <w:keepLines w:val="0"/>
        <w:widowControl/>
        <w:suppressLineNumbers w:val="0"/>
      </w:pPr>
      <w:r>
        <w:t>3. Database Layer</w:t>
      </w:r>
    </w:p>
    <w:p w14:paraId="71B5AEE3">
      <w:pPr>
        <w:pStyle w:val="33"/>
        <w:keepNext w:val="0"/>
        <w:keepLines w:val="0"/>
        <w:widowControl/>
        <w:suppressLineNumbers w:val="0"/>
      </w:pPr>
      <w:r>
        <w:t>MongoDB Atlas is used to store user data, blog information, comments, and authentication details.</w:t>
      </w:r>
    </w:p>
    <w:p w14:paraId="348AEE7D">
      <w:pPr>
        <w:pStyle w:val="33"/>
        <w:keepNext w:val="0"/>
        <w:keepLines w:val="0"/>
        <w:widowControl/>
        <w:suppressLineNumbers w:val="0"/>
      </w:pPr>
      <w:r>
        <w:t>Data Flow:</w:t>
      </w:r>
    </w:p>
    <w:p w14:paraId="699A8AA7">
      <w:pPr>
        <w:pStyle w:val="33"/>
        <w:keepNext w:val="0"/>
        <w:keepLines w:val="0"/>
        <w:widowControl/>
        <w:suppressLineNumbers w:val="0"/>
      </w:pPr>
      <w:r>
        <w:t>User Interface → React Frontend → Express API → MongoDB Database</w:t>
      </w:r>
    </w:p>
    <w:p w14:paraId="25A274CF">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3E966730">
      <w:pPr>
        <w:pStyle w:val="2"/>
        <w:keepNext w:val="0"/>
        <w:keepLines w:val="0"/>
        <w:widowControl/>
        <w:suppressLineNumbers w:val="0"/>
      </w:pPr>
      <w:r>
        <w:t>8. MODULES DESCRIPTION</w:t>
      </w:r>
    </w:p>
    <w:p w14:paraId="63E453CA">
      <w:pPr>
        <w:pStyle w:val="3"/>
        <w:keepNext w:val="0"/>
        <w:keepLines w:val="0"/>
        <w:widowControl/>
        <w:suppressLineNumbers w:val="0"/>
      </w:pPr>
      <w:r>
        <w:t>8.1 Authentication Module</w:t>
      </w:r>
    </w:p>
    <w:p w14:paraId="5C8A94C6">
      <w:pPr>
        <w:pStyle w:val="33"/>
        <w:keepNext w:val="0"/>
        <w:keepLines w:val="0"/>
        <w:widowControl/>
        <w:suppressLineNumbers w:val="0"/>
      </w:pPr>
      <w:r>
        <w:t>This module handles:</w:t>
      </w:r>
    </w:p>
    <w:p w14:paraId="23A87D08">
      <w:pPr>
        <w:keepNext w:val="0"/>
        <w:keepLines w:val="0"/>
        <w:widowControl/>
        <w:numPr>
          <w:ilvl w:val="0"/>
          <w:numId w:val="15"/>
        </w:numPr>
        <w:suppressLineNumbers w:val="0"/>
        <w:spacing w:before="0" w:beforeAutospacing="1" w:after="0" w:afterAutospacing="1"/>
        <w:ind w:left="720" w:hanging="360"/>
      </w:pPr>
      <w:r>
        <w:t>User Registration</w:t>
      </w:r>
    </w:p>
    <w:p w14:paraId="396F98E7">
      <w:pPr>
        <w:keepNext w:val="0"/>
        <w:keepLines w:val="0"/>
        <w:widowControl/>
        <w:numPr>
          <w:ilvl w:val="0"/>
          <w:numId w:val="15"/>
        </w:numPr>
        <w:suppressLineNumbers w:val="0"/>
        <w:spacing w:before="0" w:beforeAutospacing="1" w:after="0" w:afterAutospacing="1"/>
        <w:ind w:left="720" w:hanging="360"/>
      </w:pPr>
      <w:r>
        <w:t>User Login</w:t>
      </w:r>
    </w:p>
    <w:p w14:paraId="5D696D77">
      <w:pPr>
        <w:keepNext w:val="0"/>
        <w:keepLines w:val="0"/>
        <w:widowControl/>
        <w:numPr>
          <w:ilvl w:val="0"/>
          <w:numId w:val="15"/>
        </w:numPr>
        <w:suppressLineNumbers w:val="0"/>
        <w:spacing w:before="0" w:beforeAutospacing="1" w:after="0" w:afterAutospacing="1"/>
        <w:ind w:left="720" w:hanging="360"/>
      </w:pPr>
      <w:r>
        <w:t>Logout Functionality</w:t>
      </w:r>
    </w:p>
    <w:p w14:paraId="6D842ECF">
      <w:pPr>
        <w:keepNext w:val="0"/>
        <w:keepLines w:val="0"/>
        <w:widowControl/>
        <w:numPr>
          <w:ilvl w:val="0"/>
          <w:numId w:val="15"/>
        </w:numPr>
        <w:suppressLineNumbers w:val="0"/>
        <w:spacing w:before="0" w:beforeAutospacing="1" w:after="0" w:afterAutospacing="1"/>
        <w:ind w:left="720" w:hanging="360"/>
      </w:pPr>
      <w:r>
        <w:t>Token Storage</w:t>
      </w:r>
    </w:p>
    <w:p w14:paraId="0A85EFA7">
      <w:pPr>
        <w:keepNext w:val="0"/>
        <w:keepLines w:val="0"/>
        <w:widowControl/>
        <w:numPr>
          <w:ilvl w:val="0"/>
          <w:numId w:val="15"/>
        </w:numPr>
        <w:suppressLineNumbers w:val="0"/>
        <w:spacing w:before="0" w:beforeAutospacing="1" w:after="0" w:afterAutospacing="1"/>
        <w:ind w:left="720" w:hanging="360"/>
      </w:pPr>
      <w:r>
        <w:t>Protected Routes</w:t>
      </w:r>
    </w:p>
    <w:p w14:paraId="0B4CADF0">
      <w:pPr>
        <w:pStyle w:val="33"/>
        <w:keepNext w:val="0"/>
        <w:keepLines w:val="0"/>
        <w:widowControl/>
        <w:suppressLineNumbers w:val="0"/>
      </w:pPr>
      <w:r>
        <w:t>JWT tokens are used for authentication and stored in localStorage.</w:t>
      </w:r>
    </w:p>
    <w:p w14:paraId="1A526E02">
      <w:pPr>
        <w:pStyle w:val="3"/>
        <w:keepNext w:val="0"/>
        <w:keepLines w:val="0"/>
        <w:widowControl/>
        <w:suppressLineNumbers w:val="0"/>
      </w:pPr>
      <w:r>
        <w:t>8.2 Blog Management Module</w:t>
      </w:r>
    </w:p>
    <w:p w14:paraId="6AC66852">
      <w:pPr>
        <w:pStyle w:val="33"/>
        <w:keepNext w:val="0"/>
        <w:keepLines w:val="0"/>
        <w:widowControl/>
        <w:suppressLineNumbers w:val="0"/>
      </w:pPr>
      <w:r>
        <w:t>This module handles:</w:t>
      </w:r>
    </w:p>
    <w:p w14:paraId="71A30D94">
      <w:pPr>
        <w:keepNext w:val="0"/>
        <w:keepLines w:val="0"/>
        <w:widowControl/>
        <w:numPr>
          <w:ilvl w:val="0"/>
          <w:numId w:val="16"/>
        </w:numPr>
        <w:suppressLineNumbers w:val="0"/>
        <w:spacing w:before="0" w:beforeAutospacing="1" w:after="0" w:afterAutospacing="1"/>
        <w:ind w:left="720" w:hanging="360"/>
      </w:pPr>
      <w:r>
        <w:t>Create Blog</w:t>
      </w:r>
    </w:p>
    <w:p w14:paraId="54080DDA">
      <w:pPr>
        <w:keepNext w:val="0"/>
        <w:keepLines w:val="0"/>
        <w:widowControl/>
        <w:numPr>
          <w:ilvl w:val="0"/>
          <w:numId w:val="16"/>
        </w:numPr>
        <w:suppressLineNumbers w:val="0"/>
        <w:spacing w:before="0" w:beforeAutospacing="1" w:after="0" w:afterAutospacing="1"/>
        <w:ind w:left="720" w:hanging="360"/>
      </w:pPr>
      <w:r>
        <w:t>Edit Blog</w:t>
      </w:r>
    </w:p>
    <w:p w14:paraId="211705A0">
      <w:pPr>
        <w:keepNext w:val="0"/>
        <w:keepLines w:val="0"/>
        <w:widowControl/>
        <w:numPr>
          <w:ilvl w:val="0"/>
          <w:numId w:val="16"/>
        </w:numPr>
        <w:suppressLineNumbers w:val="0"/>
        <w:spacing w:before="0" w:beforeAutospacing="1" w:after="0" w:afterAutospacing="1"/>
        <w:ind w:left="720" w:hanging="360"/>
      </w:pPr>
      <w:r>
        <w:t>Delete Blog</w:t>
      </w:r>
    </w:p>
    <w:p w14:paraId="07A966BC">
      <w:pPr>
        <w:keepNext w:val="0"/>
        <w:keepLines w:val="0"/>
        <w:widowControl/>
        <w:numPr>
          <w:ilvl w:val="0"/>
          <w:numId w:val="16"/>
        </w:numPr>
        <w:suppressLineNumbers w:val="0"/>
        <w:spacing w:before="0" w:beforeAutospacing="1" w:after="0" w:afterAutospacing="1"/>
        <w:ind w:left="720" w:hanging="360"/>
      </w:pPr>
      <w:r>
        <w:t>Display Blogs</w:t>
      </w:r>
    </w:p>
    <w:p w14:paraId="139663AD">
      <w:pPr>
        <w:keepNext w:val="0"/>
        <w:keepLines w:val="0"/>
        <w:widowControl/>
        <w:numPr>
          <w:ilvl w:val="0"/>
          <w:numId w:val="16"/>
        </w:numPr>
        <w:suppressLineNumbers w:val="0"/>
        <w:spacing w:before="0" w:beforeAutospacing="1" w:after="0" w:afterAutospacing="1"/>
        <w:ind w:left="720" w:hanging="360"/>
      </w:pPr>
      <w:r>
        <w:t>Featured Blogs</w:t>
      </w:r>
    </w:p>
    <w:p w14:paraId="770F4B50">
      <w:pPr>
        <w:keepNext w:val="0"/>
        <w:keepLines w:val="0"/>
        <w:widowControl/>
        <w:numPr>
          <w:ilvl w:val="0"/>
          <w:numId w:val="16"/>
        </w:numPr>
        <w:suppressLineNumbers w:val="0"/>
        <w:spacing w:before="0" w:beforeAutospacing="1" w:after="0" w:afterAutospacing="1"/>
        <w:ind w:left="720" w:hanging="360"/>
      </w:pPr>
      <w:r>
        <w:t>Draft Posts</w:t>
      </w:r>
    </w:p>
    <w:p w14:paraId="6A370522">
      <w:pPr>
        <w:pStyle w:val="3"/>
        <w:keepNext w:val="0"/>
        <w:keepLines w:val="0"/>
        <w:widowControl/>
        <w:suppressLineNumbers w:val="0"/>
      </w:pPr>
      <w:r>
        <w:t>8.3 Comment Module</w:t>
      </w:r>
    </w:p>
    <w:p w14:paraId="41409B50">
      <w:pPr>
        <w:pStyle w:val="33"/>
        <w:keepNext w:val="0"/>
        <w:keepLines w:val="0"/>
        <w:widowControl/>
        <w:suppressLineNumbers w:val="0"/>
      </w:pPr>
      <w:r>
        <w:t>Users can:</w:t>
      </w:r>
    </w:p>
    <w:p w14:paraId="58CE0157">
      <w:pPr>
        <w:keepNext w:val="0"/>
        <w:keepLines w:val="0"/>
        <w:widowControl/>
        <w:numPr>
          <w:ilvl w:val="0"/>
          <w:numId w:val="17"/>
        </w:numPr>
        <w:suppressLineNumbers w:val="0"/>
        <w:spacing w:before="0" w:beforeAutospacing="1" w:after="0" w:afterAutospacing="1"/>
        <w:ind w:left="720" w:hanging="360"/>
      </w:pPr>
      <w:r>
        <w:t>Add comments to posts</w:t>
      </w:r>
    </w:p>
    <w:p w14:paraId="5E0E5F1E">
      <w:pPr>
        <w:keepNext w:val="0"/>
        <w:keepLines w:val="0"/>
        <w:widowControl/>
        <w:numPr>
          <w:ilvl w:val="0"/>
          <w:numId w:val="17"/>
        </w:numPr>
        <w:suppressLineNumbers w:val="0"/>
        <w:spacing w:before="0" w:beforeAutospacing="1" w:after="0" w:afterAutospacing="1"/>
        <w:ind w:left="720" w:hanging="360"/>
      </w:pPr>
      <w:r>
        <w:t>View comments</w:t>
      </w:r>
    </w:p>
    <w:p w14:paraId="26BA8CB5">
      <w:pPr>
        <w:keepNext w:val="0"/>
        <w:keepLines w:val="0"/>
        <w:widowControl/>
        <w:numPr>
          <w:ilvl w:val="0"/>
          <w:numId w:val="17"/>
        </w:numPr>
        <w:suppressLineNumbers w:val="0"/>
        <w:spacing w:before="0" w:beforeAutospacing="1" w:after="0" w:afterAutospacing="1"/>
        <w:ind w:left="720" w:hanging="360"/>
      </w:pPr>
      <w:r>
        <w:t>Interact with blog content</w:t>
      </w:r>
    </w:p>
    <w:p w14:paraId="106A691F">
      <w:pPr>
        <w:pStyle w:val="3"/>
        <w:keepNext w:val="0"/>
        <w:keepLines w:val="0"/>
        <w:widowControl/>
        <w:suppressLineNumbers w:val="0"/>
      </w:pPr>
      <w:r>
        <w:t>8.4 Bookmark Module</w:t>
      </w:r>
    </w:p>
    <w:p w14:paraId="2FBB0DD1">
      <w:pPr>
        <w:pStyle w:val="33"/>
        <w:keepNext w:val="0"/>
        <w:keepLines w:val="0"/>
        <w:widowControl/>
        <w:suppressLineNumbers w:val="0"/>
      </w:pPr>
      <w:r>
        <w:t>Users can:</w:t>
      </w:r>
    </w:p>
    <w:p w14:paraId="4A82E5BF">
      <w:pPr>
        <w:keepNext w:val="0"/>
        <w:keepLines w:val="0"/>
        <w:widowControl/>
        <w:numPr>
          <w:ilvl w:val="0"/>
          <w:numId w:val="18"/>
        </w:numPr>
        <w:suppressLineNumbers w:val="0"/>
        <w:spacing w:before="0" w:beforeAutospacing="1" w:after="0" w:afterAutospacing="1"/>
        <w:ind w:left="720" w:hanging="360"/>
      </w:pPr>
      <w:r>
        <w:t>Save blogs for later reading</w:t>
      </w:r>
    </w:p>
    <w:p w14:paraId="5DBD0192">
      <w:pPr>
        <w:keepNext w:val="0"/>
        <w:keepLines w:val="0"/>
        <w:widowControl/>
        <w:numPr>
          <w:ilvl w:val="0"/>
          <w:numId w:val="18"/>
        </w:numPr>
        <w:suppressLineNumbers w:val="0"/>
        <w:spacing w:before="0" w:beforeAutospacing="1" w:after="0" w:afterAutospacing="1"/>
        <w:ind w:left="720" w:hanging="360"/>
      </w:pPr>
      <w:r>
        <w:t>View bookmarked blogs</w:t>
      </w:r>
    </w:p>
    <w:p w14:paraId="28CA1686">
      <w:pPr>
        <w:keepNext w:val="0"/>
        <w:keepLines w:val="0"/>
        <w:widowControl/>
        <w:numPr>
          <w:ilvl w:val="0"/>
          <w:numId w:val="18"/>
        </w:numPr>
        <w:suppressLineNumbers w:val="0"/>
        <w:spacing w:before="0" w:beforeAutospacing="1" w:after="0" w:afterAutospacing="1"/>
        <w:ind w:left="720" w:hanging="360"/>
      </w:pPr>
      <w:r>
        <w:t>Remove bookmarks</w:t>
      </w:r>
    </w:p>
    <w:p w14:paraId="1BE0A3D4">
      <w:pPr>
        <w:pStyle w:val="33"/>
        <w:keepNext w:val="0"/>
        <w:keepLines w:val="0"/>
        <w:widowControl/>
        <w:suppressLineNumbers w:val="0"/>
      </w:pPr>
      <w:r>
        <w:t>Bookmarks are stored using browser localStorage.</w:t>
      </w:r>
    </w:p>
    <w:p w14:paraId="2D3B1B0C">
      <w:pPr>
        <w:pStyle w:val="3"/>
        <w:keepNext w:val="0"/>
        <w:keepLines w:val="0"/>
        <w:widowControl/>
        <w:suppressLineNumbers w:val="0"/>
      </w:pPr>
      <w:r>
        <w:t>8.5 Search and Filter Module</w:t>
      </w:r>
    </w:p>
    <w:p w14:paraId="004EF95F">
      <w:pPr>
        <w:pStyle w:val="33"/>
        <w:keepNext w:val="0"/>
        <w:keepLines w:val="0"/>
        <w:widowControl/>
        <w:suppressLineNumbers w:val="0"/>
      </w:pPr>
      <w:r>
        <w:t>Users can:</w:t>
      </w:r>
    </w:p>
    <w:p w14:paraId="1D9D3C6C">
      <w:pPr>
        <w:keepNext w:val="0"/>
        <w:keepLines w:val="0"/>
        <w:widowControl/>
        <w:numPr>
          <w:ilvl w:val="0"/>
          <w:numId w:val="19"/>
        </w:numPr>
        <w:suppressLineNumbers w:val="0"/>
        <w:spacing w:before="0" w:beforeAutospacing="1" w:after="0" w:afterAutospacing="1"/>
        <w:ind w:left="720" w:hanging="360"/>
      </w:pPr>
      <w:r>
        <w:t>Search blogs using keywords</w:t>
      </w:r>
    </w:p>
    <w:p w14:paraId="6634B205">
      <w:pPr>
        <w:keepNext w:val="0"/>
        <w:keepLines w:val="0"/>
        <w:widowControl/>
        <w:numPr>
          <w:ilvl w:val="0"/>
          <w:numId w:val="19"/>
        </w:numPr>
        <w:suppressLineNumbers w:val="0"/>
        <w:spacing w:before="0" w:beforeAutospacing="1" w:after="0" w:afterAutospacing="1"/>
        <w:ind w:left="720" w:hanging="360"/>
      </w:pPr>
      <w:r>
        <w:t>Filter blogs by categories</w:t>
      </w:r>
    </w:p>
    <w:p w14:paraId="79C4A6CE">
      <w:pPr>
        <w:keepNext w:val="0"/>
        <w:keepLines w:val="0"/>
        <w:widowControl/>
        <w:numPr>
          <w:ilvl w:val="0"/>
          <w:numId w:val="19"/>
        </w:numPr>
        <w:suppressLineNumbers w:val="0"/>
        <w:spacing w:before="0" w:beforeAutospacing="1" w:after="0" w:afterAutospacing="1"/>
        <w:ind w:left="720" w:hanging="360"/>
      </w:pPr>
      <w:r>
        <w:t>View trending blogs</w:t>
      </w:r>
    </w:p>
    <w:p w14:paraId="5C2E6FE3">
      <w:pPr>
        <w:pStyle w:val="3"/>
        <w:keepNext w:val="0"/>
        <w:keepLines w:val="0"/>
        <w:widowControl/>
        <w:suppressLineNumbers w:val="0"/>
      </w:pPr>
      <w:r>
        <w:t>8.6 Profile Module</w:t>
      </w:r>
    </w:p>
    <w:p w14:paraId="59B92F29">
      <w:pPr>
        <w:pStyle w:val="33"/>
        <w:keepNext w:val="0"/>
        <w:keepLines w:val="0"/>
        <w:widowControl/>
        <w:suppressLineNumbers w:val="0"/>
      </w:pPr>
      <w:r>
        <w:t>Users can:</w:t>
      </w:r>
    </w:p>
    <w:p w14:paraId="6D7E7490">
      <w:pPr>
        <w:keepNext w:val="0"/>
        <w:keepLines w:val="0"/>
        <w:widowControl/>
        <w:numPr>
          <w:ilvl w:val="0"/>
          <w:numId w:val="20"/>
        </w:numPr>
        <w:suppressLineNumbers w:val="0"/>
        <w:spacing w:before="0" w:beforeAutospacing="1" w:after="0" w:afterAutospacing="1"/>
        <w:ind w:left="720" w:hanging="360"/>
      </w:pPr>
      <w:r>
        <w:t>Upload profile photo</w:t>
      </w:r>
    </w:p>
    <w:p w14:paraId="143096B4">
      <w:pPr>
        <w:keepNext w:val="0"/>
        <w:keepLines w:val="0"/>
        <w:widowControl/>
        <w:numPr>
          <w:ilvl w:val="0"/>
          <w:numId w:val="20"/>
        </w:numPr>
        <w:suppressLineNumbers w:val="0"/>
        <w:spacing w:before="0" w:beforeAutospacing="1" w:after="0" w:afterAutospacing="1"/>
        <w:ind w:left="720" w:hanging="360"/>
      </w:pPr>
      <w:r>
        <w:t>View profile statistics</w:t>
      </w:r>
    </w:p>
    <w:p w14:paraId="6FCC29B3">
      <w:pPr>
        <w:keepNext w:val="0"/>
        <w:keepLines w:val="0"/>
        <w:widowControl/>
        <w:numPr>
          <w:ilvl w:val="0"/>
          <w:numId w:val="20"/>
        </w:numPr>
        <w:suppressLineNumbers w:val="0"/>
        <w:spacing w:before="0" w:beforeAutospacing="1" w:after="0" w:afterAutospacing="1"/>
        <w:ind w:left="720" w:hanging="360"/>
      </w:pPr>
      <w:r>
        <w:t>Manage profile information</w:t>
      </w:r>
    </w:p>
    <w:p w14:paraId="14BF9486">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1CA97752">
      <w:pPr>
        <w:pStyle w:val="2"/>
        <w:keepNext w:val="0"/>
        <w:keepLines w:val="0"/>
        <w:widowControl/>
        <w:suppressLineNumbers w:val="0"/>
      </w:pPr>
      <w:r>
        <w:t>9. FUNCTIONAL REQUIREMENTS</w:t>
      </w:r>
    </w:p>
    <w:p w14:paraId="6406F311">
      <w:pPr>
        <w:pStyle w:val="33"/>
        <w:keepNext w:val="0"/>
        <w:keepLines w:val="0"/>
        <w:widowControl/>
        <w:suppressLineNumbers w:val="0"/>
      </w:pPr>
      <w:r>
        <w:t>The system should:</w:t>
      </w:r>
    </w:p>
    <w:p w14:paraId="5A77CAFA">
      <w:pPr>
        <w:keepNext w:val="0"/>
        <w:keepLines w:val="0"/>
        <w:widowControl/>
        <w:numPr>
          <w:ilvl w:val="0"/>
          <w:numId w:val="21"/>
        </w:numPr>
        <w:suppressLineNumbers w:val="0"/>
        <w:spacing w:before="0" w:beforeAutospacing="1" w:after="0" w:afterAutospacing="1"/>
        <w:ind w:left="720" w:hanging="360"/>
      </w:pPr>
      <w:r>
        <w:t>Allow users to register and login</w:t>
      </w:r>
    </w:p>
    <w:p w14:paraId="5E9095A5">
      <w:pPr>
        <w:keepNext w:val="0"/>
        <w:keepLines w:val="0"/>
        <w:widowControl/>
        <w:numPr>
          <w:ilvl w:val="0"/>
          <w:numId w:val="21"/>
        </w:numPr>
        <w:suppressLineNumbers w:val="0"/>
        <w:spacing w:before="0" w:beforeAutospacing="1" w:after="0" w:afterAutospacing="1"/>
        <w:ind w:left="720" w:hanging="360"/>
      </w:pPr>
      <w:r>
        <w:t>Allow users to create blogs</w:t>
      </w:r>
    </w:p>
    <w:p w14:paraId="18439240">
      <w:pPr>
        <w:keepNext w:val="0"/>
        <w:keepLines w:val="0"/>
        <w:widowControl/>
        <w:numPr>
          <w:ilvl w:val="0"/>
          <w:numId w:val="21"/>
        </w:numPr>
        <w:suppressLineNumbers w:val="0"/>
        <w:spacing w:before="0" w:beforeAutospacing="1" w:after="0" w:afterAutospacing="1"/>
        <w:ind w:left="720" w:hanging="360"/>
      </w:pPr>
      <w:r>
        <w:t>Allow users to edit and delete blogs</w:t>
      </w:r>
    </w:p>
    <w:p w14:paraId="25C6A65B">
      <w:pPr>
        <w:keepNext w:val="0"/>
        <w:keepLines w:val="0"/>
        <w:widowControl/>
        <w:numPr>
          <w:ilvl w:val="0"/>
          <w:numId w:val="21"/>
        </w:numPr>
        <w:suppressLineNumbers w:val="0"/>
        <w:spacing w:before="0" w:beforeAutospacing="1" w:after="0" w:afterAutospacing="1"/>
        <w:ind w:left="720" w:hanging="360"/>
      </w:pPr>
      <w:r>
        <w:t>Allow users to comment on blogs</w:t>
      </w:r>
    </w:p>
    <w:p w14:paraId="723C8D73">
      <w:pPr>
        <w:keepNext w:val="0"/>
        <w:keepLines w:val="0"/>
        <w:widowControl/>
        <w:numPr>
          <w:ilvl w:val="0"/>
          <w:numId w:val="21"/>
        </w:numPr>
        <w:suppressLineNumbers w:val="0"/>
        <w:spacing w:before="0" w:beforeAutospacing="1" w:after="0" w:afterAutospacing="1"/>
        <w:ind w:left="720" w:hanging="360"/>
      </w:pPr>
      <w:r>
        <w:t>Allow users to bookmark blogs</w:t>
      </w:r>
    </w:p>
    <w:p w14:paraId="1BC7353A">
      <w:pPr>
        <w:keepNext w:val="0"/>
        <w:keepLines w:val="0"/>
        <w:widowControl/>
        <w:numPr>
          <w:ilvl w:val="0"/>
          <w:numId w:val="21"/>
        </w:numPr>
        <w:suppressLineNumbers w:val="0"/>
        <w:spacing w:before="0" w:beforeAutospacing="1" w:after="0" w:afterAutospacing="1"/>
        <w:ind w:left="720" w:hanging="360"/>
      </w:pPr>
      <w:r>
        <w:t>Display featured and trending posts</w:t>
      </w:r>
    </w:p>
    <w:p w14:paraId="7BF8A83A">
      <w:pPr>
        <w:keepNext w:val="0"/>
        <w:keepLines w:val="0"/>
        <w:widowControl/>
        <w:numPr>
          <w:ilvl w:val="0"/>
          <w:numId w:val="21"/>
        </w:numPr>
        <w:suppressLineNumbers w:val="0"/>
        <w:spacing w:before="0" w:beforeAutospacing="1" w:after="0" w:afterAutospacing="1"/>
        <w:ind w:left="720" w:hanging="360"/>
      </w:pPr>
      <w:r>
        <w:t>Support dark mode</w:t>
      </w:r>
    </w:p>
    <w:p w14:paraId="341B5AAD">
      <w:pPr>
        <w:keepNext w:val="0"/>
        <w:keepLines w:val="0"/>
        <w:widowControl/>
        <w:numPr>
          <w:ilvl w:val="0"/>
          <w:numId w:val="21"/>
        </w:numPr>
        <w:suppressLineNumbers w:val="0"/>
        <w:spacing w:before="0" w:beforeAutospacing="1" w:after="0" w:afterAutospacing="1"/>
        <w:ind w:left="720" w:hanging="360"/>
      </w:pPr>
      <w:r>
        <w:t>Filter blogs by category</w:t>
      </w:r>
    </w:p>
    <w:p w14:paraId="543CC700">
      <w:pPr>
        <w:keepNext w:val="0"/>
        <w:keepLines w:val="0"/>
        <w:widowControl/>
        <w:numPr>
          <w:ilvl w:val="0"/>
          <w:numId w:val="21"/>
        </w:numPr>
        <w:suppressLineNumbers w:val="0"/>
        <w:spacing w:before="0" w:beforeAutospacing="1" w:after="0" w:afterAutospacing="1"/>
        <w:ind w:left="720" w:hanging="360"/>
      </w:pPr>
      <w:r>
        <w:t>Store data securely in MongoDB</w:t>
      </w:r>
    </w:p>
    <w:p w14:paraId="4EAF6851">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403CF09F">
      <w:pPr>
        <w:pStyle w:val="2"/>
        <w:keepNext w:val="0"/>
        <w:keepLines w:val="0"/>
        <w:widowControl/>
        <w:suppressLineNumbers w:val="0"/>
      </w:pPr>
      <w:r>
        <w:t>10. NON-FUNCTIONAL REQUIREMENTS</w:t>
      </w:r>
    </w:p>
    <w:p w14:paraId="3098B1F3">
      <w:pPr>
        <w:pStyle w:val="3"/>
        <w:keepNext w:val="0"/>
        <w:keepLines w:val="0"/>
        <w:widowControl/>
        <w:suppressLineNumbers w:val="0"/>
      </w:pPr>
      <w:r>
        <w:t>Performance</w:t>
      </w:r>
    </w:p>
    <w:p w14:paraId="6A910A41">
      <w:pPr>
        <w:pStyle w:val="33"/>
        <w:keepNext w:val="0"/>
        <w:keepLines w:val="0"/>
        <w:widowControl/>
        <w:suppressLineNumbers w:val="0"/>
      </w:pPr>
      <w:r>
        <w:t>The application should load quickly and efficiently.</w:t>
      </w:r>
    </w:p>
    <w:p w14:paraId="28EC805F">
      <w:pPr>
        <w:pStyle w:val="3"/>
        <w:keepNext w:val="0"/>
        <w:keepLines w:val="0"/>
        <w:widowControl/>
        <w:suppressLineNumbers w:val="0"/>
      </w:pPr>
      <w:r>
        <w:t>Security</w:t>
      </w:r>
    </w:p>
    <w:p w14:paraId="4DC27491">
      <w:pPr>
        <w:pStyle w:val="33"/>
        <w:keepNext w:val="0"/>
        <w:keepLines w:val="0"/>
        <w:widowControl/>
        <w:suppressLineNumbers w:val="0"/>
      </w:pPr>
      <w:r>
        <w:t>Passwords should be encrypted using bcryptjs.</w:t>
      </w:r>
    </w:p>
    <w:p w14:paraId="29DD6DE8">
      <w:pPr>
        <w:pStyle w:val="3"/>
        <w:keepNext w:val="0"/>
        <w:keepLines w:val="0"/>
        <w:widowControl/>
        <w:suppressLineNumbers w:val="0"/>
      </w:pPr>
      <w:r>
        <w:t>Scalability</w:t>
      </w:r>
    </w:p>
    <w:p w14:paraId="565334A8">
      <w:pPr>
        <w:pStyle w:val="33"/>
        <w:keepNext w:val="0"/>
        <w:keepLines w:val="0"/>
        <w:widowControl/>
        <w:suppressLineNumbers w:val="0"/>
      </w:pPr>
      <w:r>
        <w:t>The system architecture should support future enhancements.</w:t>
      </w:r>
    </w:p>
    <w:p w14:paraId="0A8F8EAB">
      <w:pPr>
        <w:pStyle w:val="3"/>
        <w:keepNext w:val="0"/>
        <w:keepLines w:val="0"/>
        <w:widowControl/>
        <w:suppressLineNumbers w:val="0"/>
      </w:pPr>
      <w:r>
        <w:t>Usability</w:t>
      </w:r>
    </w:p>
    <w:p w14:paraId="073B6309">
      <w:pPr>
        <w:pStyle w:val="33"/>
        <w:keepNext w:val="0"/>
        <w:keepLines w:val="0"/>
        <w:widowControl/>
        <w:suppressLineNumbers w:val="0"/>
      </w:pPr>
      <w:r>
        <w:t>The platform should provide a clean and easy-to-use interface.</w:t>
      </w:r>
    </w:p>
    <w:p w14:paraId="6F55818E">
      <w:pPr>
        <w:pStyle w:val="3"/>
        <w:keepNext w:val="0"/>
        <w:keepLines w:val="0"/>
        <w:widowControl/>
        <w:suppressLineNumbers w:val="0"/>
      </w:pPr>
      <w:r>
        <w:t>Responsiveness</w:t>
      </w:r>
    </w:p>
    <w:p w14:paraId="53A683A8">
      <w:pPr>
        <w:pStyle w:val="33"/>
        <w:keepNext w:val="0"/>
        <w:keepLines w:val="0"/>
        <w:widowControl/>
        <w:suppressLineNumbers w:val="0"/>
      </w:pPr>
      <w:r>
        <w:t>The application should work across desktop and mobile devices.</w:t>
      </w:r>
    </w:p>
    <w:p w14:paraId="36B9558E">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65984E7">
      <w:pPr>
        <w:pStyle w:val="2"/>
        <w:keepNext w:val="0"/>
        <w:keepLines w:val="0"/>
        <w:widowControl/>
        <w:suppressLineNumbers w:val="0"/>
      </w:pPr>
      <w:r>
        <w:t>11. FRONTEND DESIGN</w:t>
      </w:r>
    </w:p>
    <w:p w14:paraId="5CE85ABC">
      <w:pPr>
        <w:pStyle w:val="33"/>
        <w:keepNext w:val="0"/>
        <w:keepLines w:val="0"/>
        <w:widowControl/>
        <w:suppressLineNumbers w:val="0"/>
      </w:pPr>
      <w:r>
        <w:t>The frontend is built using React.js with component-based architecture.</w:t>
      </w:r>
    </w:p>
    <w:p w14:paraId="722C4E6A">
      <w:pPr>
        <w:pStyle w:val="3"/>
        <w:keepNext w:val="0"/>
        <w:keepLines w:val="0"/>
        <w:widowControl/>
        <w:suppressLineNumbers w:val="0"/>
      </w:pPr>
      <w:r>
        <w:t>Major Components</w:t>
      </w:r>
    </w:p>
    <w:p w14:paraId="70B91680">
      <w:pPr>
        <w:keepNext w:val="0"/>
        <w:keepLines w:val="0"/>
        <w:widowControl/>
        <w:numPr>
          <w:ilvl w:val="0"/>
          <w:numId w:val="22"/>
        </w:numPr>
        <w:suppressLineNumbers w:val="0"/>
        <w:spacing w:before="0" w:beforeAutospacing="1" w:after="0" w:afterAutospacing="1"/>
        <w:ind w:left="720" w:hanging="360"/>
      </w:pPr>
      <w:r>
        <w:t>Base Component</w:t>
      </w:r>
    </w:p>
    <w:p w14:paraId="046346EB">
      <w:pPr>
        <w:keepNext w:val="0"/>
        <w:keepLines w:val="0"/>
        <w:widowControl/>
        <w:numPr>
          <w:ilvl w:val="0"/>
          <w:numId w:val="22"/>
        </w:numPr>
        <w:suppressLineNumbers w:val="0"/>
        <w:spacing w:before="0" w:beforeAutospacing="1" w:after="0" w:afterAutospacing="1"/>
        <w:ind w:left="720" w:hanging="360"/>
      </w:pPr>
      <w:r>
        <w:t>Navbar</w:t>
      </w:r>
    </w:p>
    <w:p w14:paraId="23133107">
      <w:pPr>
        <w:keepNext w:val="0"/>
        <w:keepLines w:val="0"/>
        <w:widowControl/>
        <w:numPr>
          <w:ilvl w:val="0"/>
          <w:numId w:val="22"/>
        </w:numPr>
        <w:suppressLineNumbers w:val="0"/>
        <w:spacing w:before="0" w:beforeAutospacing="1" w:after="0" w:afterAutospacing="1"/>
        <w:ind w:left="720" w:hanging="360"/>
      </w:pPr>
      <w:r>
        <w:t>Footer</w:t>
      </w:r>
    </w:p>
    <w:p w14:paraId="4DC42EFB">
      <w:pPr>
        <w:keepNext w:val="0"/>
        <w:keepLines w:val="0"/>
        <w:widowControl/>
        <w:numPr>
          <w:ilvl w:val="0"/>
          <w:numId w:val="22"/>
        </w:numPr>
        <w:suppressLineNumbers w:val="0"/>
        <w:spacing w:before="0" w:beforeAutospacing="1" w:after="0" w:afterAutospacing="1"/>
        <w:ind w:left="720" w:hanging="360"/>
      </w:pPr>
      <w:r>
        <w:t>PostCard</w:t>
      </w:r>
    </w:p>
    <w:p w14:paraId="4B2E3DB8">
      <w:pPr>
        <w:keepNext w:val="0"/>
        <w:keepLines w:val="0"/>
        <w:widowControl/>
        <w:numPr>
          <w:ilvl w:val="0"/>
          <w:numId w:val="22"/>
        </w:numPr>
        <w:suppressLineNumbers w:val="0"/>
        <w:spacing w:before="0" w:beforeAutospacing="1" w:after="0" w:afterAutospacing="1"/>
        <w:ind w:left="720" w:hanging="360"/>
      </w:pPr>
      <w:r>
        <w:t>Splash Screen</w:t>
      </w:r>
    </w:p>
    <w:p w14:paraId="6C68435F">
      <w:pPr>
        <w:keepNext w:val="0"/>
        <w:keepLines w:val="0"/>
        <w:widowControl/>
        <w:numPr>
          <w:ilvl w:val="0"/>
          <w:numId w:val="22"/>
        </w:numPr>
        <w:suppressLineNumbers w:val="0"/>
        <w:spacing w:before="0" w:beforeAutospacing="1" w:after="0" w:afterAutospacing="1"/>
        <w:ind w:left="720" w:hanging="360"/>
      </w:pPr>
      <w:r>
        <w:t>Dark Mode Toggle</w:t>
      </w:r>
    </w:p>
    <w:p w14:paraId="74898553">
      <w:pPr>
        <w:pStyle w:val="3"/>
        <w:keepNext w:val="0"/>
        <w:keepLines w:val="0"/>
        <w:widowControl/>
        <w:suppressLineNumbers w:val="0"/>
      </w:pPr>
      <w:r>
        <w:t>Pages Implemented</w:t>
      </w:r>
    </w:p>
    <w:p w14:paraId="691949F1">
      <w:pPr>
        <w:keepNext w:val="0"/>
        <w:keepLines w:val="0"/>
        <w:widowControl/>
        <w:numPr>
          <w:ilvl w:val="0"/>
          <w:numId w:val="23"/>
        </w:numPr>
        <w:suppressLineNumbers w:val="0"/>
        <w:spacing w:before="0" w:beforeAutospacing="1" w:after="0" w:afterAutospacing="1"/>
        <w:ind w:left="720" w:hanging="360"/>
      </w:pPr>
      <w:r>
        <w:t>Home Page</w:t>
      </w:r>
    </w:p>
    <w:p w14:paraId="09D27C86">
      <w:pPr>
        <w:keepNext w:val="0"/>
        <w:keepLines w:val="0"/>
        <w:widowControl/>
        <w:numPr>
          <w:ilvl w:val="0"/>
          <w:numId w:val="23"/>
        </w:numPr>
        <w:suppressLineNumbers w:val="0"/>
        <w:spacing w:before="0" w:beforeAutospacing="1" w:after="0" w:afterAutospacing="1"/>
        <w:ind w:left="720" w:hanging="360"/>
      </w:pPr>
      <w:r>
        <w:t>Login Page</w:t>
      </w:r>
    </w:p>
    <w:p w14:paraId="388ED3B8">
      <w:pPr>
        <w:keepNext w:val="0"/>
        <w:keepLines w:val="0"/>
        <w:widowControl/>
        <w:numPr>
          <w:ilvl w:val="0"/>
          <w:numId w:val="23"/>
        </w:numPr>
        <w:suppressLineNumbers w:val="0"/>
        <w:spacing w:before="0" w:beforeAutospacing="1" w:after="0" w:afterAutospacing="1"/>
        <w:ind w:left="720" w:hanging="360"/>
      </w:pPr>
      <w:r>
        <w:t>Signup Page</w:t>
      </w:r>
    </w:p>
    <w:p w14:paraId="25B2EE69">
      <w:pPr>
        <w:keepNext w:val="0"/>
        <w:keepLines w:val="0"/>
        <w:widowControl/>
        <w:numPr>
          <w:ilvl w:val="0"/>
          <w:numId w:val="23"/>
        </w:numPr>
        <w:suppressLineNumbers w:val="0"/>
        <w:spacing w:before="0" w:beforeAutospacing="1" w:after="0" w:afterAutospacing="1"/>
        <w:ind w:left="720" w:hanging="360"/>
      </w:pPr>
      <w:r>
        <w:t>Create Post Page</w:t>
      </w:r>
    </w:p>
    <w:p w14:paraId="33ECDC71">
      <w:pPr>
        <w:keepNext w:val="0"/>
        <w:keepLines w:val="0"/>
        <w:widowControl/>
        <w:numPr>
          <w:ilvl w:val="0"/>
          <w:numId w:val="23"/>
        </w:numPr>
        <w:suppressLineNumbers w:val="0"/>
        <w:spacing w:before="0" w:beforeAutospacing="1" w:after="0" w:afterAutospacing="1"/>
        <w:ind w:left="720" w:hanging="360"/>
      </w:pPr>
      <w:r>
        <w:t>Edit Post Page</w:t>
      </w:r>
    </w:p>
    <w:p w14:paraId="09FAEC04">
      <w:pPr>
        <w:keepNext w:val="0"/>
        <w:keepLines w:val="0"/>
        <w:widowControl/>
        <w:numPr>
          <w:ilvl w:val="0"/>
          <w:numId w:val="23"/>
        </w:numPr>
        <w:suppressLineNumbers w:val="0"/>
        <w:spacing w:before="0" w:beforeAutospacing="1" w:after="0" w:afterAutospacing="1"/>
        <w:ind w:left="720" w:hanging="360"/>
      </w:pPr>
      <w:r>
        <w:t>Post Details Page</w:t>
      </w:r>
    </w:p>
    <w:p w14:paraId="161C4E83">
      <w:pPr>
        <w:keepNext w:val="0"/>
        <w:keepLines w:val="0"/>
        <w:widowControl/>
        <w:numPr>
          <w:ilvl w:val="0"/>
          <w:numId w:val="23"/>
        </w:numPr>
        <w:suppressLineNumbers w:val="0"/>
        <w:spacing w:before="0" w:beforeAutospacing="1" w:after="0" w:afterAutospacing="1"/>
        <w:ind w:left="720" w:hanging="360"/>
      </w:pPr>
      <w:r>
        <w:t>Profile Page</w:t>
      </w:r>
    </w:p>
    <w:p w14:paraId="133323F2">
      <w:pPr>
        <w:keepNext w:val="0"/>
        <w:keepLines w:val="0"/>
        <w:widowControl/>
        <w:numPr>
          <w:ilvl w:val="0"/>
          <w:numId w:val="23"/>
        </w:numPr>
        <w:suppressLineNumbers w:val="0"/>
        <w:spacing w:before="0" w:beforeAutospacing="1" w:after="0" w:afterAutospacing="1"/>
        <w:ind w:left="720" w:hanging="360"/>
      </w:pPr>
      <w:r>
        <w:t>Bookmarks Page</w:t>
      </w:r>
    </w:p>
    <w:p w14:paraId="4DFEB32B">
      <w:pPr>
        <w:keepNext w:val="0"/>
        <w:keepLines w:val="0"/>
        <w:widowControl/>
        <w:numPr>
          <w:ilvl w:val="0"/>
          <w:numId w:val="23"/>
        </w:numPr>
        <w:suppressLineNumbers w:val="0"/>
        <w:spacing w:before="0" w:beforeAutospacing="1" w:after="0" w:afterAutospacing="1"/>
        <w:ind w:left="720" w:hanging="360"/>
      </w:pPr>
      <w:r>
        <w:t>About Page</w:t>
      </w:r>
    </w:p>
    <w:p w14:paraId="11C825AA">
      <w:pPr>
        <w:pStyle w:val="3"/>
        <w:keepNext w:val="0"/>
        <w:keepLines w:val="0"/>
        <w:widowControl/>
        <w:suppressLineNumbers w:val="0"/>
      </w:pPr>
      <w:r>
        <w:t>UI Features</w:t>
      </w:r>
    </w:p>
    <w:p w14:paraId="099F9B6C">
      <w:pPr>
        <w:keepNext w:val="0"/>
        <w:keepLines w:val="0"/>
        <w:widowControl/>
        <w:numPr>
          <w:ilvl w:val="0"/>
          <w:numId w:val="24"/>
        </w:numPr>
        <w:suppressLineNumbers w:val="0"/>
        <w:spacing w:before="0" w:beforeAutospacing="1" w:after="0" w:afterAutospacing="1"/>
        <w:ind w:left="720" w:hanging="360"/>
      </w:pPr>
      <w:r>
        <w:t>Modern Gradient Design</w:t>
      </w:r>
    </w:p>
    <w:p w14:paraId="60000E04">
      <w:pPr>
        <w:keepNext w:val="0"/>
        <w:keepLines w:val="0"/>
        <w:widowControl/>
        <w:numPr>
          <w:ilvl w:val="0"/>
          <w:numId w:val="24"/>
        </w:numPr>
        <w:suppressLineNumbers w:val="0"/>
        <w:spacing w:before="0" w:beforeAutospacing="1" w:after="0" w:afterAutospacing="1"/>
        <w:ind w:left="720" w:hanging="360"/>
      </w:pPr>
      <w:r>
        <w:t>Responsive Layout</w:t>
      </w:r>
    </w:p>
    <w:p w14:paraId="33C0E17E">
      <w:pPr>
        <w:keepNext w:val="0"/>
        <w:keepLines w:val="0"/>
        <w:widowControl/>
        <w:numPr>
          <w:ilvl w:val="0"/>
          <w:numId w:val="24"/>
        </w:numPr>
        <w:suppressLineNumbers w:val="0"/>
        <w:spacing w:before="0" w:beforeAutospacing="1" w:after="0" w:afterAutospacing="1"/>
        <w:ind w:left="720" w:hanging="360"/>
      </w:pPr>
      <w:r>
        <w:t>Hover Animations</w:t>
      </w:r>
    </w:p>
    <w:p w14:paraId="73A9210F">
      <w:pPr>
        <w:keepNext w:val="0"/>
        <w:keepLines w:val="0"/>
        <w:widowControl/>
        <w:numPr>
          <w:ilvl w:val="0"/>
          <w:numId w:val="24"/>
        </w:numPr>
        <w:suppressLineNumbers w:val="0"/>
        <w:spacing w:before="0" w:beforeAutospacing="1" w:after="0" w:afterAutospacing="1"/>
        <w:ind w:left="720" w:hanging="360"/>
      </w:pPr>
      <w:r>
        <w:t>Smooth Navigation</w:t>
      </w:r>
    </w:p>
    <w:p w14:paraId="48EEB317">
      <w:pPr>
        <w:keepNext w:val="0"/>
        <w:keepLines w:val="0"/>
        <w:widowControl/>
        <w:numPr>
          <w:ilvl w:val="0"/>
          <w:numId w:val="24"/>
        </w:numPr>
        <w:suppressLineNumbers w:val="0"/>
        <w:spacing w:before="0" w:beforeAutospacing="1" w:after="0" w:afterAutospacing="1"/>
        <w:ind w:left="720" w:hanging="360"/>
      </w:pPr>
      <w:r>
        <w:t>Toast Notifications</w:t>
      </w:r>
    </w:p>
    <w:p w14:paraId="59EE409B">
      <w:pPr>
        <w:keepNext w:val="0"/>
        <w:keepLines w:val="0"/>
        <w:widowControl/>
        <w:numPr>
          <w:ilvl w:val="0"/>
          <w:numId w:val="24"/>
        </w:numPr>
        <w:suppressLineNumbers w:val="0"/>
        <w:spacing w:before="0" w:beforeAutospacing="1" w:after="0" w:afterAutospacing="1"/>
        <w:ind w:left="720" w:hanging="360"/>
      </w:pPr>
      <w:r>
        <w:t>Loading Spinner</w:t>
      </w:r>
    </w:p>
    <w:p w14:paraId="18BB89BD">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0370DED6">
      <w:pPr>
        <w:pStyle w:val="2"/>
        <w:keepNext w:val="0"/>
        <w:keepLines w:val="0"/>
        <w:widowControl/>
        <w:suppressLineNumbers w:val="0"/>
      </w:pPr>
      <w:r>
        <w:t>12. BACKEND DESIGN</w:t>
      </w:r>
    </w:p>
    <w:p w14:paraId="1C4F97DF">
      <w:pPr>
        <w:pStyle w:val="33"/>
        <w:keepNext w:val="0"/>
        <w:keepLines w:val="0"/>
        <w:widowControl/>
        <w:suppressLineNumbers w:val="0"/>
      </w:pPr>
      <w:r>
        <w:t>The backend is built using Express.js and Node.js.</w:t>
      </w:r>
    </w:p>
    <w:p w14:paraId="1E521921">
      <w:pPr>
        <w:pStyle w:val="3"/>
        <w:keepNext w:val="0"/>
        <w:keepLines w:val="0"/>
        <w:widowControl/>
        <w:suppressLineNumbers w:val="0"/>
      </w:pPr>
      <w:r>
        <w:t>Backend Responsibilities</w:t>
      </w:r>
    </w:p>
    <w:p w14:paraId="5BD815FC">
      <w:pPr>
        <w:keepNext w:val="0"/>
        <w:keepLines w:val="0"/>
        <w:widowControl/>
        <w:numPr>
          <w:ilvl w:val="0"/>
          <w:numId w:val="25"/>
        </w:numPr>
        <w:suppressLineNumbers w:val="0"/>
        <w:spacing w:before="0" w:beforeAutospacing="1" w:after="0" w:afterAutospacing="1"/>
        <w:ind w:left="720" w:hanging="360"/>
      </w:pPr>
      <w:r>
        <w:t>API Routing</w:t>
      </w:r>
    </w:p>
    <w:p w14:paraId="4A9A051F">
      <w:pPr>
        <w:keepNext w:val="0"/>
        <w:keepLines w:val="0"/>
        <w:widowControl/>
        <w:numPr>
          <w:ilvl w:val="0"/>
          <w:numId w:val="25"/>
        </w:numPr>
        <w:suppressLineNumbers w:val="0"/>
        <w:spacing w:before="0" w:beforeAutospacing="1" w:after="0" w:afterAutospacing="1"/>
        <w:ind w:left="720" w:hanging="360"/>
      </w:pPr>
      <w:r>
        <w:t>Database Operations</w:t>
      </w:r>
    </w:p>
    <w:p w14:paraId="780CEE55">
      <w:pPr>
        <w:keepNext w:val="0"/>
        <w:keepLines w:val="0"/>
        <w:widowControl/>
        <w:numPr>
          <w:ilvl w:val="0"/>
          <w:numId w:val="25"/>
        </w:numPr>
        <w:suppressLineNumbers w:val="0"/>
        <w:spacing w:before="0" w:beforeAutospacing="1" w:after="0" w:afterAutospacing="1"/>
        <w:ind w:left="720" w:hanging="360"/>
      </w:pPr>
      <w:r>
        <w:t>Authentication</w:t>
      </w:r>
    </w:p>
    <w:p w14:paraId="0E72DE3F">
      <w:pPr>
        <w:keepNext w:val="0"/>
        <w:keepLines w:val="0"/>
        <w:widowControl/>
        <w:numPr>
          <w:ilvl w:val="0"/>
          <w:numId w:val="25"/>
        </w:numPr>
        <w:suppressLineNumbers w:val="0"/>
        <w:spacing w:before="0" w:beforeAutospacing="1" w:after="0" w:afterAutospacing="1"/>
        <w:ind w:left="720" w:hanging="360"/>
      </w:pPr>
      <w:r>
        <w:t>Blog Management</w:t>
      </w:r>
    </w:p>
    <w:p w14:paraId="0930C3AA">
      <w:pPr>
        <w:keepNext w:val="0"/>
        <w:keepLines w:val="0"/>
        <w:widowControl/>
        <w:numPr>
          <w:ilvl w:val="0"/>
          <w:numId w:val="25"/>
        </w:numPr>
        <w:suppressLineNumbers w:val="0"/>
        <w:spacing w:before="0" w:beforeAutospacing="1" w:after="0" w:afterAutospacing="1"/>
        <w:ind w:left="720" w:hanging="360"/>
      </w:pPr>
      <w:r>
        <w:t>Comment Handling</w:t>
      </w:r>
    </w:p>
    <w:p w14:paraId="78E7EDC4">
      <w:pPr>
        <w:keepNext w:val="0"/>
        <w:keepLines w:val="0"/>
        <w:widowControl/>
        <w:numPr>
          <w:ilvl w:val="0"/>
          <w:numId w:val="25"/>
        </w:numPr>
        <w:suppressLineNumbers w:val="0"/>
        <w:spacing w:before="0" w:beforeAutospacing="1" w:after="0" w:afterAutospacing="1"/>
        <w:ind w:left="720" w:hanging="360"/>
      </w:pPr>
      <w:r>
        <w:t>Like Functionality</w:t>
      </w:r>
    </w:p>
    <w:p w14:paraId="626C422E">
      <w:pPr>
        <w:pStyle w:val="3"/>
        <w:keepNext w:val="0"/>
        <w:keepLines w:val="0"/>
        <w:widowControl/>
        <w:suppressLineNumbers w:val="0"/>
      </w:pPr>
      <w:r>
        <w:t>Folder Structure</w:t>
      </w:r>
    </w:p>
    <w:p w14:paraId="7A98C496">
      <w:pPr>
        <w:keepNext w:val="0"/>
        <w:keepLines w:val="0"/>
        <w:widowControl/>
        <w:numPr>
          <w:ilvl w:val="0"/>
          <w:numId w:val="26"/>
        </w:numPr>
        <w:suppressLineNumbers w:val="0"/>
        <w:spacing w:before="0" w:beforeAutospacing="1" w:after="0" w:afterAutospacing="1"/>
        <w:ind w:left="720" w:hanging="360"/>
      </w:pPr>
      <w:r>
        <w:t>models/</w:t>
      </w:r>
    </w:p>
    <w:p w14:paraId="59BD8BF7">
      <w:pPr>
        <w:keepNext w:val="0"/>
        <w:keepLines w:val="0"/>
        <w:widowControl/>
        <w:numPr>
          <w:ilvl w:val="0"/>
          <w:numId w:val="26"/>
        </w:numPr>
        <w:suppressLineNumbers w:val="0"/>
        <w:spacing w:before="0" w:beforeAutospacing="1" w:after="0" w:afterAutospacing="1"/>
        <w:ind w:left="720" w:hanging="360"/>
      </w:pPr>
      <w:r>
        <w:t>routes/</w:t>
      </w:r>
    </w:p>
    <w:p w14:paraId="3787B362">
      <w:pPr>
        <w:keepNext w:val="0"/>
        <w:keepLines w:val="0"/>
        <w:widowControl/>
        <w:numPr>
          <w:ilvl w:val="0"/>
          <w:numId w:val="26"/>
        </w:numPr>
        <w:suppressLineNumbers w:val="0"/>
        <w:spacing w:before="0" w:beforeAutospacing="1" w:after="0" w:afterAutospacing="1"/>
        <w:ind w:left="720" w:hanging="360"/>
      </w:pPr>
      <w:r>
        <w:t>controllers/</w:t>
      </w:r>
    </w:p>
    <w:p w14:paraId="2071B403">
      <w:pPr>
        <w:keepNext w:val="0"/>
        <w:keepLines w:val="0"/>
        <w:widowControl/>
        <w:numPr>
          <w:ilvl w:val="0"/>
          <w:numId w:val="26"/>
        </w:numPr>
        <w:suppressLineNumbers w:val="0"/>
        <w:spacing w:before="0" w:beforeAutospacing="1" w:after="0" w:afterAutospacing="1"/>
        <w:ind w:left="720" w:hanging="360"/>
      </w:pPr>
      <w:r>
        <w:t>config/</w:t>
      </w:r>
    </w:p>
    <w:p w14:paraId="3F6685C8">
      <w:pPr>
        <w:keepNext w:val="0"/>
        <w:keepLines w:val="0"/>
        <w:widowControl/>
        <w:numPr>
          <w:ilvl w:val="0"/>
          <w:numId w:val="26"/>
        </w:numPr>
        <w:suppressLineNumbers w:val="0"/>
        <w:spacing w:before="0" w:beforeAutospacing="1" w:after="0" w:afterAutospacing="1"/>
        <w:ind w:left="720" w:hanging="360"/>
      </w:pPr>
      <w:r>
        <w:t>server.js</w:t>
      </w:r>
    </w:p>
    <w:p w14:paraId="3FED318F">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7E19F7EE">
      <w:pPr>
        <w:pStyle w:val="2"/>
        <w:keepNext w:val="0"/>
        <w:keepLines w:val="0"/>
        <w:widowControl/>
        <w:suppressLineNumbers w:val="0"/>
      </w:pPr>
      <w:r>
        <w:t>13. DATABASE DESIGN</w:t>
      </w:r>
    </w:p>
    <w:p w14:paraId="57F94100">
      <w:pPr>
        <w:pStyle w:val="33"/>
        <w:keepNext w:val="0"/>
        <w:keepLines w:val="0"/>
        <w:widowControl/>
        <w:suppressLineNumbers w:val="0"/>
      </w:pPr>
      <w:r>
        <w:t>MongoDB is used as the database.</w:t>
      </w:r>
    </w:p>
    <w:p w14:paraId="77784E0D">
      <w:pPr>
        <w:pStyle w:val="3"/>
        <w:keepNext w:val="0"/>
        <w:keepLines w:val="0"/>
        <w:widowControl/>
        <w:suppressLineNumbers w:val="0"/>
      </w:pPr>
      <w:r>
        <w:t>User Collection</w:t>
      </w:r>
    </w:p>
    <w:p w14:paraId="0A30565C">
      <w:pPr>
        <w:pStyle w:val="33"/>
        <w:keepNext w:val="0"/>
        <w:keepLines w:val="0"/>
        <w:widowControl/>
        <w:suppressLineNumbers w:val="0"/>
      </w:pPr>
      <w:r>
        <w:t>Stores:</w:t>
      </w:r>
    </w:p>
    <w:p w14:paraId="3738F46D">
      <w:pPr>
        <w:keepNext w:val="0"/>
        <w:keepLines w:val="0"/>
        <w:widowControl/>
        <w:numPr>
          <w:ilvl w:val="0"/>
          <w:numId w:val="27"/>
        </w:numPr>
        <w:suppressLineNumbers w:val="0"/>
        <w:spacing w:before="0" w:beforeAutospacing="1" w:after="0" w:afterAutospacing="1"/>
        <w:ind w:left="720" w:hanging="360"/>
      </w:pPr>
      <w:r>
        <w:t>Username</w:t>
      </w:r>
    </w:p>
    <w:p w14:paraId="1F6294EA">
      <w:pPr>
        <w:keepNext w:val="0"/>
        <w:keepLines w:val="0"/>
        <w:widowControl/>
        <w:numPr>
          <w:ilvl w:val="0"/>
          <w:numId w:val="27"/>
        </w:numPr>
        <w:suppressLineNumbers w:val="0"/>
        <w:spacing w:before="0" w:beforeAutospacing="1" w:after="0" w:afterAutospacing="1"/>
        <w:ind w:left="720" w:hanging="360"/>
      </w:pPr>
      <w:r>
        <w:t>Email</w:t>
      </w:r>
    </w:p>
    <w:p w14:paraId="4107D58F">
      <w:pPr>
        <w:keepNext w:val="0"/>
        <w:keepLines w:val="0"/>
        <w:widowControl/>
        <w:numPr>
          <w:ilvl w:val="0"/>
          <w:numId w:val="27"/>
        </w:numPr>
        <w:suppressLineNumbers w:val="0"/>
        <w:spacing w:before="0" w:beforeAutospacing="1" w:after="0" w:afterAutospacing="1"/>
        <w:ind w:left="720" w:hanging="360"/>
      </w:pPr>
      <w:r>
        <w:t>Password</w:t>
      </w:r>
    </w:p>
    <w:p w14:paraId="1ABD3F1E">
      <w:pPr>
        <w:keepNext w:val="0"/>
        <w:keepLines w:val="0"/>
        <w:widowControl/>
        <w:numPr>
          <w:ilvl w:val="0"/>
          <w:numId w:val="27"/>
        </w:numPr>
        <w:suppressLineNumbers w:val="0"/>
        <w:spacing w:before="0" w:beforeAutospacing="1" w:after="0" w:afterAutospacing="1"/>
        <w:ind w:left="720" w:hanging="360"/>
      </w:pPr>
      <w:r>
        <w:t>About Information</w:t>
      </w:r>
    </w:p>
    <w:p w14:paraId="2AD9B842">
      <w:pPr>
        <w:pStyle w:val="3"/>
        <w:keepNext w:val="0"/>
        <w:keepLines w:val="0"/>
        <w:widowControl/>
        <w:suppressLineNumbers w:val="0"/>
      </w:pPr>
      <w:r>
        <w:t>Post Collection</w:t>
      </w:r>
    </w:p>
    <w:p w14:paraId="71D5EC2E">
      <w:pPr>
        <w:pStyle w:val="33"/>
        <w:keepNext w:val="0"/>
        <w:keepLines w:val="0"/>
        <w:widowControl/>
        <w:suppressLineNumbers w:val="0"/>
      </w:pPr>
      <w:r>
        <w:t>Stores:</w:t>
      </w:r>
    </w:p>
    <w:p w14:paraId="3AAD08F6">
      <w:pPr>
        <w:keepNext w:val="0"/>
        <w:keepLines w:val="0"/>
        <w:widowControl/>
        <w:numPr>
          <w:ilvl w:val="0"/>
          <w:numId w:val="28"/>
        </w:numPr>
        <w:suppressLineNumbers w:val="0"/>
        <w:spacing w:before="0" w:beforeAutospacing="1" w:after="0" w:afterAutospacing="1"/>
        <w:ind w:left="720" w:hanging="360"/>
      </w:pPr>
      <w:r>
        <w:t>Title</w:t>
      </w:r>
    </w:p>
    <w:p w14:paraId="54FC0E41">
      <w:pPr>
        <w:keepNext w:val="0"/>
        <w:keepLines w:val="0"/>
        <w:widowControl/>
        <w:numPr>
          <w:ilvl w:val="0"/>
          <w:numId w:val="28"/>
        </w:numPr>
        <w:suppressLineNumbers w:val="0"/>
        <w:spacing w:before="0" w:beforeAutospacing="1" w:after="0" w:afterAutospacing="1"/>
        <w:ind w:left="720" w:hanging="360"/>
      </w:pPr>
      <w:r>
        <w:t>Content</w:t>
      </w:r>
    </w:p>
    <w:p w14:paraId="4D941C3C">
      <w:pPr>
        <w:keepNext w:val="0"/>
        <w:keepLines w:val="0"/>
        <w:widowControl/>
        <w:numPr>
          <w:ilvl w:val="0"/>
          <w:numId w:val="28"/>
        </w:numPr>
        <w:suppressLineNumbers w:val="0"/>
        <w:spacing w:before="0" w:beforeAutospacing="1" w:after="0" w:afterAutospacing="1"/>
        <w:ind w:left="720" w:hanging="360"/>
      </w:pPr>
      <w:r>
        <w:t>Category</w:t>
      </w:r>
    </w:p>
    <w:p w14:paraId="27783B56">
      <w:pPr>
        <w:keepNext w:val="0"/>
        <w:keepLines w:val="0"/>
        <w:widowControl/>
        <w:numPr>
          <w:ilvl w:val="0"/>
          <w:numId w:val="28"/>
        </w:numPr>
        <w:suppressLineNumbers w:val="0"/>
        <w:spacing w:before="0" w:beforeAutospacing="1" w:after="0" w:afterAutospacing="1"/>
        <w:ind w:left="720" w:hanging="360"/>
      </w:pPr>
      <w:r>
        <w:t>Tags</w:t>
      </w:r>
    </w:p>
    <w:p w14:paraId="71E7A5E7">
      <w:pPr>
        <w:keepNext w:val="0"/>
        <w:keepLines w:val="0"/>
        <w:widowControl/>
        <w:numPr>
          <w:ilvl w:val="0"/>
          <w:numId w:val="28"/>
        </w:numPr>
        <w:suppressLineNumbers w:val="0"/>
        <w:spacing w:before="0" w:beforeAutospacing="1" w:after="0" w:afterAutospacing="1"/>
        <w:ind w:left="720" w:hanging="360"/>
      </w:pPr>
      <w:r>
        <w:t>Likes</w:t>
      </w:r>
    </w:p>
    <w:p w14:paraId="52FF7D58">
      <w:pPr>
        <w:keepNext w:val="0"/>
        <w:keepLines w:val="0"/>
        <w:widowControl/>
        <w:numPr>
          <w:ilvl w:val="0"/>
          <w:numId w:val="28"/>
        </w:numPr>
        <w:suppressLineNumbers w:val="0"/>
        <w:spacing w:before="0" w:beforeAutospacing="1" w:after="0" w:afterAutospacing="1"/>
        <w:ind w:left="720" w:hanging="360"/>
      </w:pPr>
      <w:r>
        <w:t>Comments</w:t>
      </w:r>
    </w:p>
    <w:p w14:paraId="72731DA0">
      <w:pPr>
        <w:keepNext w:val="0"/>
        <w:keepLines w:val="0"/>
        <w:widowControl/>
        <w:numPr>
          <w:ilvl w:val="0"/>
          <w:numId w:val="28"/>
        </w:numPr>
        <w:suppressLineNumbers w:val="0"/>
        <w:spacing w:before="0" w:beforeAutospacing="1" w:after="0" w:afterAutospacing="1"/>
        <w:ind w:left="720" w:hanging="360"/>
      </w:pPr>
      <w:r>
        <w:t>Reading Time</w:t>
      </w:r>
    </w:p>
    <w:p w14:paraId="49596392">
      <w:pPr>
        <w:keepNext w:val="0"/>
        <w:keepLines w:val="0"/>
        <w:widowControl/>
        <w:numPr>
          <w:ilvl w:val="0"/>
          <w:numId w:val="28"/>
        </w:numPr>
        <w:suppressLineNumbers w:val="0"/>
        <w:spacing w:before="0" w:beforeAutospacing="1" w:after="0" w:afterAutospacing="1"/>
        <w:ind w:left="720" w:hanging="360"/>
      </w:pPr>
      <w:r>
        <w:t>Featured Status</w:t>
      </w:r>
    </w:p>
    <w:p w14:paraId="58212D37">
      <w:pPr>
        <w:keepNext w:val="0"/>
        <w:keepLines w:val="0"/>
        <w:widowControl/>
        <w:numPr>
          <w:ilvl w:val="0"/>
          <w:numId w:val="28"/>
        </w:numPr>
        <w:suppressLineNumbers w:val="0"/>
        <w:spacing w:before="0" w:beforeAutospacing="1" w:after="0" w:afterAutospacing="1"/>
        <w:ind w:left="720" w:hanging="360"/>
      </w:pPr>
      <w:r>
        <w:t>Draft Status</w:t>
      </w:r>
    </w:p>
    <w:p w14:paraId="01E51EC9">
      <w:pPr>
        <w:keepNext w:val="0"/>
        <w:keepLines w:val="0"/>
        <w:widowControl/>
        <w:numPr>
          <w:ilvl w:val="0"/>
          <w:numId w:val="28"/>
        </w:numPr>
        <w:suppressLineNumbers w:val="0"/>
        <w:spacing w:before="0" w:beforeAutospacing="1" w:after="0" w:afterAutospacing="1"/>
        <w:ind w:left="720" w:hanging="360"/>
      </w:pPr>
      <w:r>
        <w:t>Author Name</w:t>
      </w:r>
    </w:p>
    <w:p w14:paraId="150C5D24">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3469C69C">
      <w:pPr>
        <w:pStyle w:val="2"/>
        <w:keepNext w:val="0"/>
        <w:keepLines w:val="0"/>
        <w:widowControl/>
        <w:suppressLineNumbers w:val="0"/>
      </w:pPr>
      <w:r>
        <w:t>14. API ENDPOINTS</w:t>
      </w:r>
    </w:p>
    <w:p w14:paraId="09B8C6E0">
      <w:pPr>
        <w:pStyle w:val="3"/>
        <w:keepNext w:val="0"/>
        <w:keepLines w:val="0"/>
        <w:widowControl/>
        <w:suppressLineNumbers w:val="0"/>
      </w:pPr>
      <w:r>
        <w:t>Authentication APIs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1"/>
        <w:gridCol w:w="1740"/>
        <w:gridCol w:w="1635"/>
      </w:tblGrid>
      <w:tr w14:paraId="44B26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66FA54">
            <w:pPr>
              <w:keepNext w:val="0"/>
              <w:keepLines w:val="0"/>
              <w:widowControl/>
              <w:suppressLineNumbers w:val="0"/>
              <w:jc w:val="center"/>
              <w:rPr>
                <w:b/>
                <w:bCs/>
              </w:rPr>
            </w:pPr>
            <w:r>
              <w:rPr>
                <w:rFonts w:ascii="SimSun" w:hAnsi="SimSun" w:eastAsia="SimSun" w:cs="SimSun"/>
                <w:b/>
                <w:bCs/>
                <w:kern w:val="0"/>
                <w:sz w:val="24"/>
                <w:szCs w:val="24"/>
                <w:lang w:val="en-US" w:eastAsia="zh-CN" w:bidi="ar"/>
              </w:rPr>
              <w:t>Method</w:t>
            </w:r>
          </w:p>
        </w:tc>
        <w:tc>
          <w:tcPr>
            <w:tcW w:w="0" w:type="auto"/>
            <w:shd w:val="clear"/>
            <w:vAlign w:val="center"/>
          </w:tcPr>
          <w:p w14:paraId="3B7F4685">
            <w:pPr>
              <w:keepNext w:val="0"/>
              <w:keepLines w:val="0"/>
              <w:widowControl/>
              <w:suppressLineNumbers w:val="0"/>
              <w:jc w:val="center"/>
              <w:rPr>
                <w:b/>
                <w:bCs/>
              </w:rPr>
            </w:pPr>
            <w:r>
              <w:rPr>
                <w:rFonts w:ascii="SimSun" w:hAnsi="SimSun" w:eastAsia="SimSun" w:cs="SimSun"/>
                <w:b/>
                <w:bCs/>
                <w:kern w:val="0"/>
                <w:sz w:val="24"/>
                <w:szCs w:val="24"/>
                <w:lang w:val="en-US" w:eastAsia="zh-CN" w:bidi="ar"/>
              </w:rPr>
              <w:t>Endpoint</w:t>
            </w:r>
          </w:p>
        </w:tc>
        <w:tc>
          <w:tcPr>
            <w:tcW w:w="0" w:type="auto"/>
            <w:shd w:val="clear"/>
            <w:vAlign w:val="center"/>
          </w:tcPr>
          <w:p w14:paraId="7FCC9B7F">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4C9A8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B7AF2D">
            <w:pPr>
              <w:keepNext w:val="0"/>
              <w:keepLines w:val="0"/>
              <w:widowControl/>
              <w:suppressLineNumbers w:val="0"/>
              <w:jc w:val="left"/>
            </w:pPr>
            <w:r>
              <w:rPr>
                <w:rFonts w:ascii="SimSun" w:hAnsi="SimSun" w:eastAsia="SimSun" w:cs="SimSun"/>
                <w:kern w:val="0"/>
                <w:sz w:val="24"/>
                <w:szCs w:val="24"/>
                <w:lang w:val="en-US" w:eastAsia="zh-CN" w:bidi="ar"/>
              </w:rPr>
              <w:t>POST</w:t>
            </w:r>
          </w:p>
        </w:tc>
        <w:tc>
          <w:tcPr>
            <w:tcW w:w="0" w:type="auto"/>
            <w:shd w:val="clear"/>
            <w:vAlign w:val="center"/>
          </w:tcPr>
          <w:p w14:paraId="56EAB294">
            <w:pPr>
              <w:keepNext w:val="0"/>
              <w:keepLines w:val="0"/>
              <w:widowControl/>
              <w:suppressLineNumbers w:val="0"/>
              <w:jc w:val="left"/>
            </w:pPr>
            <w:r>
              <w:rPr>
                <w:rFonts w:ascii="SimSun" w:hAnsi="SimSun" w:eastAsia="SimSun" w:cs="SimSun"/>
                <w:kern w:val="0"/>
                <w:sz w:val="24"/>
                <w:szCs w:val="24"/>
                <w:lang w:val="en-US" w:eastAsia="zh-CN" w:bidi="ar"/>
              </w:rPr>
              <w:t>/auth/register</w:t>
            </w:r>
          </w:p>
        </w:tc>
        <w:tc>
          <w:tcPr>
            <w:tcW w:w="0" w:type="auto"/>
            <w:shd w:val="clear"/>
            <w:vAlign w:val="center"/>
          </w:tcPr>
          <w:p w14:paraId="61173DED">
            <w:pPr>
              <w:keepNext w:val="0"/>
              <w:keepLines w:val="0"/>
              <w:widowControl/>
              <w:suppressLineNumbers w:val="0"/>
              <w:jc w:val="left"/>
            </w:pPr>
            <w:r>
              <w:rPr>
                <w:rFonts w:ascii="SimSun" w:hAnsi="SimSun" w:eastAsia="SimSun" w:cs="SimSun"/>
                <w:kern w:val="0"/>
                <w:sz w:val="24"/>
                <w:szCs w:val="24"/>
                <w:lang w:val="en-US" w:eastAsia="zh-CN" w:bidi="ar"/>
              </w:rPr>
              <w:t>Register user</w:t>
            </w:r>
          </w:p>
        </w:tc>
      </w:tr>
      <w:tr w14:paraId="43100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E7AD90">
            <w:pPr>
              <w:keepNext w:val="0"/>
              <w:keepLines w:val="0"/>
              <w:widowControl/>
              <w:suppressLineNumbers w:val="0"/>
              <w:jc w:val="left"/>
            </w:pPr>
            <w:r>
              <w:rPr>
                <w:rFonts w:ascii="SimSun" w:hAnsi="SimSun" w:eastAsia="SimSun" w:cs="SimSun"/>
                <w:kern w:val="0"/>
                <w:sz w:val="24"/>
                <w:szCs w:val="24"/>
                <w:lang w:val="en-US" w:eastAsia="zh-CN" w:bidi="ar"/>
              </w:rPr>
              <w:t>POST</w:t>
            </w:r>
          </w:p>
        </w:tc>
        <w:tc>
          <w:tcPr>
            <w:tcW w:w="0" w:type="auto"/>
            <w:shd w:val="clear"/>
            <w:vAlign w:val="center"/>
          </w:tcPr>
          <w:p w14:paraId="023417D0">
            <w:pPr>
              <w:keepNext w:val="0"/>
              <w:keepLines w:val="0"/>
              <w:widowControl/>
              <w:suppressLineNumbers w:val="0"/>
              <w:jc w:val="left"/>
            </w:pPr>
            <w:r>
              <w:rPr>
                <w:rFonts w:ascii="SimSun" w:hAnsi="SimSun" w:eastAsia="SimSun" w:cs="SimSun"/>
                <w:kern w:val="0"/>
                <w:sz w:val="24"/>
                <w:szCs w:val="24"/>
                <w:lang w:val="en-US" w:eastAsia="zh-CN" w:bidi="ar"/>
              </w:rPr>
              <w:t>/auth/login</w:t>
            </w:r>
          </w:p>
        </w:tc>
        <w:tc>
          <w:tcPr>
            <w:tcW w:w="0" w:type="auto"/>
            <w:shd w:val="clear"/>
            <w:vAlign w:val="center"/>
          </w:tcPr>
          <w:p w14:paraId="38CF12B4">
            <w:pPr>
              <w:keepNext w:val="0"/>
              <w:keepLines w:val="0"/>
              <w:widowControl/>
              <w:suppressLineNumbers w:val="0"/>
              <w:jc w:val="left"/>
            </w:pPr>
            <w:r>
              <w:rPr>
                <w:rFonts w:ascii="SimSun" w:hAnsi="SimSun" w:eastAsia="SimSun" w:cs="SimSun"/>
                <w:kern w:val="0"/>
                <w:sz w:val="24"/>
                <w:szCs w:val="24"/>
                <w:lang w:val="en-US" w:eastAsia="zh-CN" w:bidi="ar"/>
              </w:rPr>
              <w:t>Login user</w:t>
            </w:r>
          </w:p>
        </w:tc>
      </w:tr>
    </w:tbl>
    <w:p w14:paraId="06F1C403">
      <w:pPr>
        <w:pStyle w:val="3"/>
        <w:keepNext w:val="0"/>
        <w:keepLines w:val="0"/>
        <w:widowControl/>
        <w:suppressLineNumbers w:val="0"/>
      </w:pPr>
      <w:r>
        <w:t>Post APIs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95"/>
        <w:gridCol w:w="2220"/>
        <w:gridCol w:w="1875"/>
      </w:tblGrid>
      <w:tr w14:paraId="6E93B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4FFA41">
            <w:pPr>
              <w:keepNext w:val="0"/>
              <w:keepLines w:val="0"/>
              <w:widowControl/>
              <w:suppressLineNumbers w:val="0"/>
              <w:jc w:val="left"/>
            </w:pPr>
            <w:r>
              <w:rPr>
                <w:rFonts w:ascii="SimSun" w:hAnsi="SimSun" w:eastAsia="SimSun" w:cs="SimSun"/>
                <w:kern w:val="0"/>
                <w:sz w:val="24"/>
                <w:szCs w:val="24"/>
                <w:lang w:val="en-US" w:eastAsia="zh-CN" w:bidi="ar"/>
              </w:rPr>
              <w:t>Method</w:t>
            </w:r>
          </w:p>
        </w:tc>
        <w:tc>
          <w:tcPr>
            <w:tcW w:w="0" w:type="auto"/>
            <w:shd w:val="clear"/>
            <w:vAlign w:val="center"/>
          </w:tcPr>
          <w:p w14:paraId="5A8D982E">
            <w:pPr>
              <w:keepNext w:val="0"/>
              <w:keepLines w:val="0"/>
              <w:widowControl/>
              <w:suppressLineNumbers w:val="0"/>
              <w:jc w:val="left"/>
            </w:pPr>
            <w:r>
              <w:rPr>
                <w:rFonts w:ascii="SimSun" w:hAnsi="SimSun" w:eastAsia="SimSun" w:cs="SimSun"/>
                <w:kern w:val="0"/>
                <w:sz w:val="24"/>
                <w:szCs w:val="24"/>
                <w:lang w:val="en-US" w:eastAsia="zh-CN" w:bidi="ar"/>
              </w:rPr>
              <w:t>Endpoint</w:t>
            </w:r>
          </w:p>
        </w:tc>
        <w:tc>
          <w:tcPr>
            <w:tcW w:w="0" w:type="auto"/>
            <w:shd w:val="clear"/>
            <w:vAlign w:val="center"/>
          </w:tcPr>
          <w:p w14:paraId="24DAEEDF">
            <w:pPr>
              <w:keepNext w:val="0"/>
              <w:keepLines w:val="0"/>
              <w:widowControl/>
              <w:suppressLineNumbers w:val="0"/>
              <w:jc w:val="left"/>
            </w:pPr>
            <w:r>
              <w:rPr>
                <w:rFonts w:ascii="SimSun" w:hAnsi="SimSun" w:eastAsia="SimSun" w:cs="SimSun"/>
                <w:kern w:val="0"/>
                <w:sz w:val="24"/>
                <w:szCs w:val="24"/>
                <w:lang w:val="en-US" w:eastAsia="zh-CN" w:bidi="ar"/>
              </w:rPr>
              <w:t>Description</w:t>
            </w:r>
          </w:p>
        </w:tc>
      </w:tr>
      <w:tr w14:paraId="325AD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E1A3A2">
            <w:pPr>
              <w:keepNext w:val="0"/>
              <w:keepLines w:val="0"/>
              <w:widowControl/>
              <w:suppressLineNumbers w:val="0"/>
              <w:jc w:val="left"/>
            </w:pPr>
            <w:r>
              <w:rPr>
                <w:rFonts w:ascii="SimSun" w:hAnsi="SimSun" w:eastAsia="SimSun" w:cs="SimSun"/>
                <w:kern w:val="0"/>
                <w:sz w:val="24"/>
                <w:szCs w:val="24"/>
                <w:lang w:val="en-US" w:eastAsia="zh-CN" w:bidi="ar"/>
              </w:rPr>
              <w:t>GET</w:t>
            </w:r>
          </w:p>
        </w:tc>
        <w:tc>
          <w:tcPr>
            <w:tcW w:w="0" w:type="auto"/>
            <w:shd w:val="clear"/>
            <w:vAlign w:val="center"/>
          </w:tcPr>
          <w:p w14:paraId="0B684EEB">
            <w:pPr>
              <w:keepNext w:val="0"/>
              <w:keepLines w:val="0"/>
              <w:widowControl/>
              <w:suppressLineNumbers w:val="0"/>
              <w:jc w:val="left"/>
            </w:pPr>
            <w:r>
              <w:rPr>
                <w:rFonts w:ascii="SimSun" w:hAnsi="SimSun" w:eastAsia="SimSun" w:cs="SimSun"/>
                <w:kern w:val="0"/>
                <w:sz w:val="24"/>
                <w:szCs w:val="24"/>
                <w:lang w:val="en-US" w:eastAsia="zh-CN" w:bidi="ar"/>
              </w:rPr>
              <w:t>/posts</w:t>
            </w:r>
          </w:p>
        </w:tc>
        <w:tc>
          <w:tcPr>
            <w:tcW w:w="0" w:type="auto"/>
            <w:shd w:val="clear"/>
            <w:vAlign w:val="center"/>
          </w:tcPr>
          <w:p w14:paraId="2018E900">
            <w:pPr>
              <w:keepNext w:val="0"/>
              <w:keepLines w:val="0"/>
              <w:widowControl/>
              <w:suppressLineNumbers w:val="0"/>
              <w:jc w:val="left"/>
            </w:pPr>
            <w:r>
              <w:rPr>
                <w:rFonts w:ascii="SimSun" w:hAnsi="SimSun" w:eastAsia="SimSun" w:cs="SimSun"/>
                <w:kern w:val="0"/>
                <w:sz w:val="24"/>
                <w:szCs w:val="24"/>
                <w:lang w:val="en-US" w:eastAsia="zh-CN" w:bidi="ar"/>
              </w:rPr>
              <w:t>Get all posts</w:t>
            </w:r>
          </w:p>
        </w:tc>
      </w:tr>
      <w:tr w14:paraId="69DB9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C88144">
            <w:pPr>
              <w:keepNext w:val="0"/>
              <w:keepLines w:val="0"/>
              <w:widowControl/>
              <w:suppressLineNumbers w:val="0"/>
              <w:jc w:val="left"/>
            </w:pPr>
            <w:r>
              <w:rPr>
                <w:rFonts w:ascii="SimSun" w:hAnsi="SimSun" w:eastAsia="SimSun" w:cs="SimSun"/>
                <w:kern w:val="0"/>
                <w:sz w:val="24"/>
                <w:szCs w:val="24"/>
                <w:lang w:val="en-US" w:eastAsia="zh-CN" w:bidi="ar"/>
              </w:rPr>
              <w:t>GET</w:t>
            </w:r>
          </w:p>
        </w:tc>
        <w:tc>
          <w:tcPr>
            <w:tcW w:w="0" w:type="auto"/>
            <w:shd w:val="clear"/>
            <w:vAlign w:val="center"/>
          </w:tcPr>
          <w:p w14:paraId="42EAD8FB">
            <w:pPr>
              <w:keepNext w:val="0"/>
              <w:keepLines w:val="0"/>
              <w:widowControl/>
              <w:suppressLineNumbers w:val="0"/>
              <w:jc w:val="left"/>
            </w:pPr>
            <w:r>
              <w:rPr>
                <w:rFonts w:ascii="SimSun" w:hAnsi="SimSun" w:eastAsia="SimSun" w:cs="SimSun"/>
                <w:kern w:val="0"/>
                <w:sz w:val="24"/>
                <w:szCs w:val="24"/>
                <w:lang w:val="en-US" w:eastAsia="zh-CN" w:bidi="ar"/>
              </w:rPr>
              <w:t>/posts/:id</w:t>
            </w:r>
          </w:p>
        </w:tc>
        <w:tc>
          <w:tcPr>
            <w:tcW w:w="0" w:type="auto"/>
            <w:shd w:val="clear"/>
            <w:vAlign w:val="center"/>
          </w:tcPr>
          <w:p w14:paraId="3EE65C31">
            <w:pPr>
              <w:keepNext w:val="0"/>
              <w:keepLines w:val="0"/>
              <w:widowControl/>
              <w:suppressLineNumbers w:val="0"/>
              <w:jc w:val="left"/>
            </w:pPr>
            <w:r>
              <w:rPr>
                <w:rFonts w:ascii="SimSun" w:hAnsi="SimSun" w:eastAsia="SimSun" w:cs="SimSun"/>
                <w:kern w:val="0"/>
                <w:sz w:val="24"/>
                <w:szCs w:val="24"/>
                <w:lang w:val="en-US" w:eastAsia="zh-CN" w:bidi="ar"/>
              </w:rPr>
              <w:t>Get single post</w:t>
            </w:r>
          </w:p>
        </w:tc>
      </w:tr>
      <w:tr w14:paraId="4A3D7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0D1901">
            <w:pPr>
              <w:keepNext w:val="0"/>
              <w:keepLines w:val="0"/>
              <w:widowControl/>
              <w:suppressLineNumbers w:val="0"/>
              <w:jc w:val="left"/>
            </w:pPr>
            <w:r>
              <w:rPr>
                <w:rFonts w:ascii="SimSun" w:hAnsi="SimSun" w:eastAsia="SimSun" w:cs="SimSun"/>
                <w:kern w:val="0"/>
                <w:sz w:val="24"/>
                <w:szCs w:val="24"/>
                <w:lang w:val="en-US" w:eastAsia="zh-CN" w:bidi="ar"/>
              </w:rPr>
              <w:t>POST</w:t>
            </w:r>
          </w:p>
        </w:tc>
        <w:tc>
          <w:tcPr>
            <w:tcW w:w="0" w:type="auto"/>
            <w:shd w:val="clear"/>
            <w:vAlign w:val="center"/>
          </w:tcPr>
          <w:p w14:paraId="4C997DF6">
            <w:pPr>
              <w:keepNext w:val="0"/>
              <w:keepLines w:val="0"/>
              <w:widowControl/>
              <w:suppressLineNumbers w:val="0"/>
              <w:jc w:val="left"/>
            </w:pPr>
            <w:r>
              <w:rPr>
                <w:rFonts w:ascii="SimSun" w:hAnsi="SimSun" w:eastAsia="SimSun" w:cs="SimSun"/>
                <w:kern w:val="0"/>
                <w:sz w:val="24"/>
                <w:szCs w:val="24"/>
                <w:lang w:val="en-US" w:eastAsia="zh-CN" w:bidi="ar"/>
              </w:rPr>
              <w:t>/posts</w:t>
            </w:r>
          </w:p>
        </w:tc>
        <w:tc>
          <w:tcPr>
            <w:tcW w:w="0" w:type="auto"/>
            <w:shd w:val="clear"/>
            <w:vAlign w:val="center"/>
          </w:tcPr>
          <w:p w14:paraId="5BA8E834">
            <w:pPr>
              <w:keepNext w:val="0"/>
              <w:keepLines w:val="0"/>
              <w:widowControl/>
              <w:suppressLineNumbers w:val="0"/>
              <w:jc w:val="left"/>
            </w:pPr>
            <w:r>
              <w:rPr>
                <w:rFonts w:ascii="SimSun" w:hAnsi="SimSun" w:eastAsia="SimSun" w:cs="SimSun"/>
                <w:kern w:val="0"/>
                <w:sz w:val="24"/>
                <w:szCs w:val="24"/>
                <w:lang w:val="en-US" w:eastAsia="zh-CN" w:bidi="ar"/>
              </w:rPr>
              <w:t>Create post</w:t>
            </w:r>
          </w:p>
        </w:tc>
      </w:tr>
      <w:tr w14:paraId="0AB32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3FD19B">
            <w:pPr>
              <w:keepNext w:val="0"/>
              <w:keepLines w:val="0"/>
              <w:widowControl/>
              <w:suppressLineNumbers w:val="0"/>
              <w:jc w:val="left"/>
            </w:pPr>
            <w:r>
              <w:rPr>
                <w:rFonts w:ascii="SimSun" w:hAnsi="SimSun" w:eastAsia="SimSun" w:cs="SimSun"/>
                <w:kern w:val="0"/>
                <w:sz w:val="24"/>
                <w:szCs w:val="24"/>
                <w:lang w:val="en-US" w:eastAsia="zh-CN" w:bidi="ar"/>
              </w:rPr>
              <w:t>PUT</w:t>
            </w:r>
          </w:p>
        </w:tc>
        <w:tc>
          <w:tcPr>
            <w:tcW w:w="0" w:type="auto"/>
            <w:shd w:val="clear"/>
            <w:vAlign w:val="center"/>
          </w:tcPr>
          <w:p w14:paraId="44E034BC">
            <w:pPr>
              <w:keepNext w:val="0"/>
              <w:keepLines w:val="0"/>
              <w:widowControl/>
              <w:suppressLineNumbers w:val="0"/>
              <w:jc w:val="left"/>
            </w:pPr>
            <w:r>
              <w:rPr>
                <w:rFonts w:ascii="SimSun" w:hAnsi="SimSun" w:eastAsia="SimSun" w:cs="SimSun"/>
                <w:kern w:val="0"/>
                <w:sz w:val="24"/>
                <w:szCs w:val="24"/>
                <w:lang w:val="en-US" w:eastAsia="zh-CN" w:bidi="ar"/>
              </w:rPr>
              <w:t>/posts/:id</w:t>
            </w:r>
          </w:p>
        </w:tc>
        <w:tc>
          <w:tcPr>
            <w:tcW w:w="0" w:type="auto"/>
            <w:shd w:val="clear"/>
            <w:vAlign w:val="center"/>
          </w:tcPr>
          <w:p w14:paraId="260225EC">
            <w:pPr>
              <w:keepNext w:val="0"/>
              <w:keepLines w:val="0"/>
              <w:widowControl/>
              <w:suppressLineNumbers w:val="0"/>
              <w:jc w:val="left"/>
            </w:pPr>
            <w:r>
              <w:rPr>
                <w:rFonts w:ascii="SimSun" w:hAnsi="SimSun" w:eastAsia="SimSun" w:cs="SimSun"/>
                <w:kern w:val="0"/>
                <w:sz w:val="24"/>
                <w:szCs w:val="24"/>
                <w:lang w:val="en-US" w:eastAsia="zh-CN" w:bidi="ar"/>
              </w:rPr>
              <w:t>Update post</w:t>
            </w:r>
          </w:p>
        </w:tc>
      </w:tr>
      <w:tr w14:paraId="31DFB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45BFB9">
            <w:pPr>
              <w:keepNext w:val="0"/>
              <w:keepLines w:val="0"/>
              <w:widowControl/>
              <w:suppressLineNumbers w:val="0"/>
              <w:jc w:val="left"/>
            </w:pPr>
            <w:r>
              <w:rPr>
                <w:rFonts w:ascii="SimSun" w:hAnsi="SimSun" w:eastAsia="SimSun" w:cs="SimSun"/>
                <w:kern w:val="0"/>
                <w:sz w:val="24"/>
                <w:szCs w:val="24"/>
                <w:lang w:val="en-US" w:eastAsia="zh-CN" w:bidi="ar"/>
              </w:rPr>
              <w:t>DELETE</w:t>
            </w:r>
          </w:p>
        </w:tc>
        <w:tc>
          <w:tcPr>
            <w:tcW w:w="0" w:type="auto"/>
            <w:shd w:val="clear"/>
            <w:vAlign w:val="center"/>
          </w:tcPr>
          <w:p w14:paraId="12C833D5">
            <w:pPr>
              <w:keepNext w:val="0"/>
              <w:keepLines w:val="0"/>
              <w:widowControl/>
              <w:suppressLineNumbers w:val="0"/>
              <w:jc w:val="left"/>
            </w:pPr>
            <w:r>
              <w:rPr>
                <w:rFonts w:ascii="SimSun" w:hAnsi="SimSun" w:eastAsia="SimSun" w:cs="SimSun"/>
                <w:kern w:val="0"/>
                <w:sz w:val="24"/>
                <w:szCs w:val="24"/>
                <w:lang w:val="en-US" w:eastAsia="zh-CN" w:bidi="ar"/>
              </w:rPr>
              <w:t>/posts/:id</w:t>
            </w:r>
          </w:p>
        </w:tc>
        <w:tc>
          <w:tcPr>
            <w:tcW w:w="0" w:type="auto"/>
            <w:shd w:val="clear"/>
            <w:vAlign w:val="center"/>
          </w:tcPr>
          <w:p w14:paraId="291BA796">
            <w:pPr>
              <w:keepNext w:val="0"/>
              <w:keepLines w:val="0"/>
              <w:widowControl/>
              <w:suppressLineNumbers w:val="0"/>
              <w:jc w:val="left"/>
            </w:pPr>
            <w:r>
              <w:rPr>
                <w:rFonts w:ascii="SimSun" w:hAnsi="SimSun" w:eastAsia="SimSun" w:cs="SimSun"/>
                <w:kern w:val="0"/>
                <w:sz w:val="24"/>
                <w:szCs w:val="24"/>
                <w:lang w:val="en-US" w:eastAsia="zh-CN" w:bidi="ar"/>
              </w:rPr>
              <w:t>Delete post</w:t>
            </w:r>
          </w:p>
        </w:tc>
      </w:tr>
      <w:tr w14:paraId="1C951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8C190A">
            <w:pPr>
              <w:keepNext w:val="0"/>
              <w:keepLines w:val="0"/>
              <w:widowControl/>
              <w:suppressLineNumbers w:val="0"/>
              <w:jc w:val="left"/>
            </w:pPr>
            <w:r>
              <w:rPr>
                <w:rFonts w:ascii="SimSun" w:hAnsi="SimSun" w:eastAsia="SimSun" w:cs="SimSun"/>
                <w:kern w:val="0"/>
                <w:sz w:val="24"/>
                <w:szCs w:val="24"/>
                <w:lang w:val="en-US" w:eastAsia="zh-CN" w:bidi="ar"/>
              </w:rPr>
              <w:t>PUT</w:t>
            </w:r>
          </w:p>
        </w:tc>
        <w:tc>
          <w:tcPr>
            <w:tcW w:w="0" w:type="auto"/>
            <w:shd w:val="clear"/>
            <w:vAlign w:val="center"/>
          </w:tcPr>
          <w:p w14:paraId="6B309FB0">
            <w:pPr>
              <w:keepNext w:val="0"/>
              <w:keepLines w:val="0"/>
              <w:widowControl/>
              <w:suppressLineNumbers w:val="0"/>
              <w:jc w:val="left"/>
            </w:pPr>
            <w:r>
              <w:rPr>
                <w:rFonts w:ascii="SimSun" w:hAnsi="SimSun" w:eastAsia="SimSun" w:cs="SimSun"/>
                <w:kern w:val="0"/>
                <w:sz w:val="24"/>
                <w:szCs w:val="24"/>
                <w:lang w:val="en-US" w:eastAsia="zh-CN" w:bidi="ar"/>
              </w:rPr>
              <w:t>/posts/like/:id</w:t>
            </w:r>
          </w:p>
        </w:tc>
        <w:tc>
          <w:tcPr>
            <w:tcW w:w="0" w:type="auto"/>
            <w:shd w:val="clear"/>
            <w:vAlign w:val="center"/>
          </w:tcPr>
          <w:p w14:paraId="43A68D52">
            <w:pPr>
              <w:keepNext w:val="0"/>
              <w:keepLines w:val="0"/>
              <w:widowControl/>
              <w:suppressLineNumbers w:val="0"/>
              <w:jc w:val="left"/>
            </w:pPr>
            <w:r>
              <w:rPr>
                <w:rFonts w:ascii="SimSun" w:hAnsi="SimSun" w:eastAsia="SimSun" w:cs="SimSun"/>
                <w:kern w:val="0"/>
                <w:sz w:val="24"/>
                <w:szCs w:val="24"/>
                <w:lang w:val="en-US" w:eastAsia="zh-CN" w:bidi="ar"/>
              </w:rPr>
              <w:t>Like post</w:t>
            </w:r>
          </w:p>
        </w:tc>
      </w:tr>
      <w:tr w14:paraId="16864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1D38CC">
            <w:pPr>
              <w:keepNext w:val="0"/>
              <w:keepLines w:val="0"/>
              <w:widowControl/>
              <w:suppressLineNumbers w:val="0"/>
              <w:jc w:val="left"/>
            </w:pPr>
            <w:r>
              <w:rPr>
                <w:rFonts w:ascii="SimSun" w:hAnsi="SimSun" w:eastAsia="SimSun" w:cs="SimSun"/>
                <w:kern w:val="0"/>
                <w:sz w:val="24"/>
                <w:szCs w:val="24"/>
                <w:lang w:val="en-US" w:eastAsia="zh-CN" w:bidi="ar"/>
              </w:rPr>
              <w:t>POST</w:t>
            </w:r>
          </w:p>
        </w:tc>
        <w:tc>
          <w:tcPr>
            <w:tcW w:w="0" w:type="auto"/>
            <w:shd w:val="clear"/>
            <w:vAlign w:val="center"/>
          </w:tcPr>
          <w:p w14:paraId="23A7CB56">
            <w:pPr>
              <w:keepNext w:val="0"/>
              <w:keepLines w:val="0"/>
              <w:widowControl/>
              <w:suppressLineNumbers w:val="0"/>
              <w:jc w:val="left"/>
            </w:pPr>
            <w:r>
              <w:rPr>
                <w:rFonts w:ascii="SimSun" w:hAnsi="SimSun" w:eastAsia="SimSun" w:cs="SimSun"/>
                <w:kern w:val="0"/>
                <w:sz w:val="24"/>
                <w:szCs w:val="24"/>
                <w:lang w:val="en-US" w:eastAsia="zh-CN" w:bidi="ar"/>
              </w:rPr>
              <w:t>/posts/comment/:id</w:t>
            </w:r>
          </w:p>
        </w:tc>
        <w:tc>
          <w:tcPr>
            <w:tcW w:w="0" w:type="auto"/>
            <w:shd w:val="clear"/>
            <w:vAlign w:val="center"/>
          </w:tcPr>
          <w:p w14:paraId="72399361">
            <w:pPr>
              <w:keepNext w:val="0"/>
              <w:keepLines w:val="0"/>
              <w:widowControl/>
              <w:suppressLineNumbers w:val="0"/>
              <w:jc w:val="left"/>
            </w:pPr>
            <w:r>
              <w:rPr>
                <w:rFonts w:ascii="SimSun" w:hAnsi="SimSun" w:eastAsia="SimSun" w:cs="SimSun"/>
                <w:kern w:val="0"/>
                <w:sz w:val="24"/>
                <w:szCs w:val="24"/>
                <w:lang w:val="en-US" w:eastAsia="zh-CN" w:bidi="ar"/>
              </w:rPr>
              <w:t>Add comment</w:t>
            </w:r>
          </w:p>
        </w:tc>
      </w:tr>
    </w:tbl>
    <w:p w14:paraId="6F21797A">
      <w:pPr>
        <w:keepNext w:val="0"/>
        <w:keepLines w:val="0"/>
        <w:widowControl/>
        <w:suppressLineNumbers w:val="0"/>
      </w:pPr>
      <w:r>
        <w:rPr>
          <w:sz w:val="24"/>
          <w:szCs w:val="24"/>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4721C465">
      <w:pPr>
        <w:pStyle w:val="2"/>
        <w:keepNext w:val="0"/>
        <w:keepLines w:val="0"/>
        <w:widowControl/>
        <w:suppressLineNumbers w:val="0"/>
      </w:pPr>
      <w:r>
        <w:t>15. AUTHENTICATION FLOW</w:t>
      </w:r>
    </w:p>
    <w:p w14:paraId="6D660525">
      <w:pPr>
        <w:keepNext w:val="0"/>
        <w:keepLines w:val="0"/>
        <w:widowControl/>
        <w:numPr>
          <w:ilvl w:val="0"/>
          <w:numId w:val="29"/>
        </w:numPr>
        <w:suppressLineNumbers w:val="0"/>
        <w:spacing w:before="0" w:beforeAutospacing="1" w:after="0" w:afterAutospacing="1"/>
        <w:ind w:left="720" w:hanging="360"/>
      </w:pPr>
      <w:r>
        <w:t>User registers using signup form</w:t>
      </w:r>
    </w:p>
    <w:p w14:paraId="0FD5B274">
      <w:pPr>
        <w:keepNext w:val="0"/>
        <w:keepLines w:val="0"/>
        <w:widowControl/>
        <w:numPr>
          <w:ilvl w:val="0"/>
          <w:numId w:val="29"/>
        </w:numPr>
        <w:suppressLineNumbers w:val="0"/>
        <w:spacing w:before="0" w:beforeAutospacing="1" w:after="0" w:afterAutospacing="1"/>
        <w:ind w:left="720" w:hanging="360"/>
      </w:pPr>
      <w:r>
        <w:t>Password is encrypted using bcryptjs</w:t>
      </w:r>
    </w:p>
    <w:p w14:paraId="0EA60A9C">
      <w:pPr>
        <w:keepNext w:val="0"/>
        <w:keepLines w:val="0"/>
        <w:widowControl/>
        <w:numPr>
          <w:ilvl w:val="0"/>
          <w:numId w:val="29"/>
        </w:numPr>
        <w:suppressLineNumbers w:val="0"/>
        <w:spacing w:before="0" w:beforeAutospacing="1" w:after="0" w:afterAutospacing="1"/>
        <w:ind w:left="720" w:hanging="360"/>
      </w:pPr>
      <w:r>
        <w:t>User logs in using email and password</w:t>
      </w:r>
    </w:p>
    <w:p w14:paraId="48FE1E76">
      <w:pPr>
        <w:keepNext w:val="0"/>
        <w:keepLines w:val="0"/>
        <w:widowControl/>
        <w:numPr>
          <w:ilvl w:val="0"/>
          <w:numId w:val="29"/>
        </w:numPr>
        <w:suppressLineNumbers w:val="0"/>
        <w:spacing w:before="0" w:beforeAutospacing="1" w:after="0" w:afterAutospacing="1"/>
        <w:ind w:left="720" w:hanging="360"/>
      </w:pPr>
      <w:r>
        <w:t>JWT token is generated</w:t>
      </w:r>
    </w:p>
    <w:p w14:paraId="5C61E19D">
      <w:pPr>
        <w:keepNext w:val="0"/>
        <w:keepLines w:val="0"/>
        <w:widowControl/>
        <w:numPr>
          <w:ilvl w:val="0"/>
          <w:numId w:val="29"/>
        </w:numPr>
        <w:suppressLineNumbers w:val="0"/>
        <w:spacing w:before="0" w:beforeAutospacing="1" w:after="0" w:afterAutospacing="1"/>
        <w:ind w:left="720" w:hanging="360"/>
      </w:pPr>
      <w:r>
        <w:t>Token is stored in localStorage</w:t>
      </w:r>
    </w:p>
    <w:p w14:paraId="63195D89">
      <w:pPr>
        <w:keepNext w:val="0"/>
        <w:keepLines w:val="0"/>
        <w:widowControl/>
        <w:numPr>
          <w:ilvl w:val="0"/>
          <w:numId w:val="29"/>
        </w:numPr>
        <w:suppressLineNumbers w:val="0"/>
        <w:spacing w:before="0" w:beforeAutospacing="1" w:after="0" w:afterAutospacing="1"/>
        <w:ind w:left="720" w:hanging="360"/>
      </w:pPr>
      <w:r>
        <w:t>Protected pages verify login status</w:t>
      </w:r>
    </w:p>
    <w:p w14:paraId="0B1C2E24">
      <w:pPr>
        <w:keepNext w:val="0"/>
        <w:keepLines w:val="0"/>
        <w:widowControl/>
        <w:numPr>
          <w:ilvl w:val="0"/>
          <w:numId w:val="29"/>
        </w:numPr>
        <w:suppressLineNumbers w:val="0"/>
        <w:spacing w:before="0" w:beforeAutospacing="1" w:after="0" w:afterAutospacing="1"/>
        <w:ind w:left="720" w:hanging="360"/>
      </w:pPr>
      <w:r>
        <w:t>Logout removes token from localStorage</w:t>
      </w:r>
    </w:p>
    <w:p w14:paraId="3BA3814D">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116BDC1C">
      <w:pPr>
        <w:pStyle w:val="2"/>
        <w:keepNext w:val="0"/>
        <w:keepLines w:val="0"/>
        <w:widowControl/>
        <w:suppressLineNumbers w:val="0"/>
      </w:pPr>
      <w:r>
        <w:t>16. FEATURES IMPLEMENTED</w:t>
      </w:r>
    </w:p>
    <w:p w14:paraId="379DB52D">
      <w:pPr>
        <w:pStyle w:val="3"/>
        <w:keepNext w:val="0"/>
        <w:keepLines w:val="0"/>
        <w:widowControl/>
        <w:suppressLineNumbers w:val="0"/>
      </w:pPr>
      <w:r>
        <w:t>User Features</w:t>
      </w:r>
    </w:p>
    <w:p w14:paraId="0D2BA6D6">
      <w:pPr>
        <w:keepNext w:val="0"/>
        <w:keepLines w:val="0"/>
        <w:widowControl/>
        <w:numPr>
          <w:ilvl w:val="0"/>
          <w:numId w:val="30"/>
        </w:numPr>
        <w:suppressLineNumbers w:val="0"/>
        <w:spacing w:before="0" w:beforeAutospacing="1" w:after="0" w:afterAutospacing="1"/>
        <w:ind w:left="720" w:hanging="360"/>
      </w:pPr>
      <w:r>
        <w:t>User Registration</w:t>
      </w:r>
    </w:p>
    <w:p w14:paraId="6E57A224">
      <w:pPr>
        <w:keepNext w:val="0"/>
        <w:keepLines w:val="0"/>
        <w:widowControl/>
        <w:numPr>
          <w:ilvl w:val="0"/>
          <w:numId w:val="30"/>
        </w:numPr>
        <w:suppressLineNumbers w:val="0"/>
        <w:spacing w:before="0" w:beforeAutospacing="1" w:after="0" w:afterAutospacing="1"/>
        <w:ind w:left="720" w:hanging="360"/>
      </w:pPr>
      <w:r>
        <w:t>User Login</w:t>
      </w:r>
    </w:p>
    <w:p w14:paraId="364DD31C">
      <w:pPr>
        <w:keepNext w:val="0"/>
        <w:keepLines w:val="0"/>
        <w:widowControl/>
        <w:numPr>
          <w:ilvl w:val="0"/>
          <w:numId w:val="30"/>
        </w:numPr>
        <w:suppressLineNumbers w:val="0"/>
        <w:spacing w:before="0" w:beforeAutospacing="1" w:after="0" w:afterAutospacing="1"/>
        <w:ind w:left="720" w:hanging="360"/>
      </w:pPr>
      <w:r>
        <w:t>Logout</w:t>
      </w:r>
    </w:p>
    <w:p w14:paraId="6FB6F6B8">
      <w:pPr>
        <w:keepNext w:val="0"/>
        <w:keepLines w:val="0"/>
        <w:widowControl/>
        <w:numPr>
          <w:ilvl w:val="0"/>
          <w:numId w:val="30"/>
        </w:numPr>
        <w:suppressLineNumbers w:val="0"/>
        <w:spacing w:before="0" w:beforeAutospacing="1" w:after="0" w:afterAutospacing="1"/>
        <w:ind w:left="720" w:hanging="360"/>
      </w:pPr>
      <w:r>
        <w:t>Protected Routes</w:t>
      </w:r>
    </w:p>
    <w:p w14:paraId="61F1AFB2">
      <w:pPr>
        <w:pStyle w:val="3"/>
        <w:keepNext w:val="0"/>
        <w:keepLines w:val="0"/>
        <w:widowControl/>
        <w:suppressLineNumbers w:val="0"/>
      </w:pPr>
      <w:r>
        <w:t>Blog Features</w:t>
      </w:r>
    </w:p>
    <w:p w14:paraId="734EE5C8">
      <w:pPr>
        <w:keepNext w:val="0"/>
        <w:keepLines w:val="0"/>
        <w:widowControl/>
        <w:numPr>
          <w:ilvl w:val="0"/>
          <w:numId w:val="31"/>
        </w:numPr>
        <w:suppressLineNumbers w:val="0"/>
        <w:spacing w:before="0" w:beforeAutospacing="1" w:after="0" w:afterAutospacing="1"/>
        <w:ind w:left="720" w:hanging="360"/>
      </w:pPr>
      <w:r>
        <w:t>Create Blog</w:t>
      </w:r>
    </w:p>
    <w:p w14:paraId="13C8C123">
      <w:pPr>
        <w:keepNext w:val="0"/>
        <w:keepLines w:val="0"/>
        <w:widowControl/>
        <w:numPr>
          <w:ilvl w:val="0"/>
          <w:numId w:val="31"/>
        </w:numPr>
        <w:suppressLineNumbers w:val="0"/>
        <w:spacing w:before="0" w:beforeAutospacing="1" w:after="0" w:afterAutospacing="1"/>
        <w:ind w:left="720" w:hanging="360"/>
      </w:pPr>
      <w:r>
        <w:t>Edit Blog</w:t>
      </w:r>
    </w:p>
    <w:p w14:paraId="0338C09D">
      <w:pPr>
        <w:keepNext w:val="0"/>
        <w:keepLines w:val="0"/>
        <w:widowControl/>
        <w:numPr>
          <w:ilvl w:val="0"/>
          <w:numId w:val="31"/>
        </w:numPr>
        <w:suppressLineNumbers w:val="0"/>
        <w:spacing w:before="0" w:beforeAutospacing="1" w:after="0" w:afterAutospacing="1"/>
        <w:ind w:left="720" w:hanging="360"/>
      </w:pPr>
      <w:r>
        <w:t>Delete Blog</w:t>
      </w:r>
    </w:p>
    <w:p w14:paraId="5F717861">
      <w:pPr>
        <w:keepNext w:val="0"/>
        <w:keepLines w:val="0"/>
        <w:widowControl/>
        <w:numPr>
          <w:ilvl w:val="0"/>
          <w:numId w:val="31"/>
        </w:numPr>
        <w:suppressLineNumbers w:val="0"/>
        <w:spacing w:before="0" w:beforeAutospacing="1" w:after="0" w:afterAutospacing="1"/>
        <w:ind w:left="720" w:hanging="360"/>
      </w:pPr>
      <w:r>
        <w:t>Like Posts</w:t>
      </w:r>
    </w:p>
    <w:p w14:paraId="7F09F27F">
      <w:pPr>
        <w:keepNext w:val="0"/>
        <w:keepLines w:val="0"/>
        <w:widowControl/>
        <w:numPr>
          <w:ilvl w:val="0"/>
          <w:numId w:val="31"/>
        </w:numPr>
        <w:suppressLineNumbers w:val="0"/>
        <w:spacing w:before="0" w:beforeAutospacing="1" w:after="0" w:afterAutospacing="1"/>
        <w:ind w:left="720" w:hanging="360"/>
      </w:pPr>
      <w:r>
        <w:t>Comment System</w:t>
      </w:r>
    </w:p>
    <w:p w14:paraId="0CC92507">
      <w:pPr>
        <w:keepNext w:val="0"/>
        <w:keepLines w:val="0"/>
        <w:widowControl/>
        <w:numPr>
          <w:ilvl w:val="0"/>
          <w:numId w:val="31"/>
        </w:numPr>
        <w:suppressLineNumbers w:val="0"/>
        <w:spacing w:before="0" w:beforeAutospacing="1" w:after="0" w:afterAutospacing="1"/>
        <w:ind w:left="720" w:hanging="360"/>
      </w:pPr>
      <w:r>
        <w:t>Bookmark System</w:t>
      </w:r>
    </w:p>
    <w:p w14:paraId="2D022A09">
      <w:pPr>
        <w:keepNext w:val="0"/>
        <w:keepLines w:val="0"/>
        <w:widowControl/>
        <w:numPr>
          <w:ilvl w:val="0"/>
          <w:numId w:val="31"/>
        </w:numPr>
        <w:suppressLineNumbers w:val="0"/>
        <w:spacing w:before="0" w:beforeAutospacing="1" w:after="0" w:afterAutospacing="1"/>
        <w:ind w:left="720" w:hanging="360"/>
      </w:pPr>
      <w:r>
        <w:t>Related Blogs</w:t>
      </w:r>
    </w:p>
    <w:p w14:paraId="7B8077A1">
      <w:pPr>
        <w:keepNext w:val="0"/>
        <w:keepLines w:val="0"/>
        <w:widowControl/>
        <w:numPr>
          <w:ilvl w:val="0"/>
          <w:numId w:val="31"/>
        </w:numPr>
        <w:suppressLineNumbers w:val="0"/>
        <w:spacing w:before="0" w:beforeAutospacing="1" w:after="0" w:afterAutospacing="1"/>
        <w:ind w:left="720" w:hanging="360"/>
      </w:pPr>
      <w:r>
        <w:t>Trending Blogs</w:t>
      </w:r>
    </w:p>
    <w:p w14:paraId="10603C47">
      <w:pPr>
        <w:keepNext w:val="0"/>
        <w:keepLines w:val="0"/>
        <w:widowControl/>
        <w:numPr>
          <w:ilvl w:val="0"/>
          <w:numId w:val="31"/>
        </w:numPr>
        <w:suppressLineNumbers w:val="0"/>
        <w:spacing w:before="0" w:beforeAutospacing="1" w:after="0" w:afterAutospacing="1"/>
        <w:ind w:left="720" w:hanging="360"/>
      </w:pPr>
      <w:r>
        <w:t>Featured Posts</w:t>
      </w:r>
    </w:p>
    <w:p w14:paraId="538BF823">
      <w:pPr>
        <w:keepNext w:val="0"/>
        <w:keepLines w:val="0"/>
        <w:widowControl/>
        <w:numPr>
          <w:ilvl w:val="0"/>
          <w:numId w:val="31"/>
        </w:numPr>
        <w:suppressLineNumbers w:val="0"/>
        <w:spacing w:before="0" w:beforeAutospacing="1" w:after="0" w:afterAutospacing="1"/>
        <w:ind w:left="720" w:hanging="360"/>
      </w:pPr>
      <w:r>
        <w:t>Draft Publishing System</w:t>
      </w:r>
    </w:p>
    <w:p w14:paraId="551E3CF7">
      <w:pPr>
        <w:keepNext w:val="0"/>
        <w:keepLines w:val="0"/>
        <w:widowControl/>
        <w:numPr>
          <w:ilvl w:val="0"/>
          <w:numId w:val="31"/>
        </w:numPr>
        <w:suppressLineNumbers w:val="0"/>
        <w:spacing w:before="0" w:beforeAutospacing="1" w:after="0" w:afterAutospacing="1"/>
        <w:ind w:left="720" w:hanging="360"/>
      </w:pPr>
      <w:r>
        <w:t>Blog Cover Images</w:t>
      </w:r>
    </w:p>
    <w:p w14:paraId="5EA1DD6A">
      <w:pPr>
        <w:pStyle w:val="3"/>
        <w:keepNext w:val="0"/>
        <w:keepLines w:val="0"/>
        <w:widowControl/>
        <w:suppressLineNumbers w:val="0"/>
      </w:pPr>
      <w:r>
        <w:t>UI Features</w:t>
      </w:r>
    </w:p>
    <w:p w14:paraId="28A78BED">
      <w:pPr>
        <w:keepNext w:val="0"/>
        <w:keepLines w:val="0"/>
        <w:widowControl/>
        <w:numPr>
          <w:ilvl w:val="0"/>
          <w:numId w:val="32"/>
        </w:numPr>
        <w:suppressLineNumbers w:val="0"/>
        <w:spacing w:before="0" w:beforeAutospacing="1" w:after="0" w:afterAutospacing="1"/>
        <w:ind w:left="720" w:hanging="360"/>
      </w:pPr>
      <w:r>
        <w:t>Dark Mode</w:t>
      </w:r>
    </w:p>
    <w:p w14:paraId="28C0717A">
      <w:pPr>
        <w:keepNext w:val="0"/>
        <w:keepLines w:val="0"/>
        <w:widowControl/>
        <w:numPr>
          <w:ilvl w:val="0"/>
          <w:numId w:val="32"/>
        </w:numPr>
        <w:suppressLineNumbers w:val="0"/>
        <w:spacing w:before="0" w:beforeAutospacing="1" w:after="0" w:afterAutospacing="1"/>
        <w:ind w:left="720" w:hanging="360"/>
      </w:pPr>
      <w:r>
        <w:t>Responsive Design</w:t>
      </w:r>
    </w:p>
    <w:p w14:paraId="16C72F81">
      <w:pPr>
        <w:keepNext w:val="0"/>
        <w:keepLines w:val="0"/>
        <w:widowControl/>
        <w:numPr>
          <w:ilvl w:val="0"/>
          <w:numId w:val="32"/>
        </w:numPr>
        <w:suppressLineNumbers w:val="0"/>
        <w:spacing w:before="0" w:beforeAutospacing="1" w:after="0" w:afterAutospacing="1"/>
        <w:ind w:left="720" w:hanging="360"/>
      </w:pPr>
      <w:r>
        <w:t>Animations</w:t>
      </w:r>
    </w:p>
    <w:p w14:paraId="7DEC4609">
      <w:pPr>
        <w:keepNext w:val="0"/>
        <w:keepLines w:val="0"/>
        <w:widowControl/>
        <w:numPr>
          <w:ilvl w:val="0"/>
          <w:numId w:val="32"/>
        </w:numPr>
        <w:suppressLineNumbers w:val="0"/>
        <w:spacing w:before="0" w:beforeAutospacing="1" w:after="0" w:afterAutospacing="1"/>
        <w:ind w:left="720" w:hanging="360"/>
      </w:pPr>
      <w:r>
        <w:t>Loading Spinner</w:t>
      </w:r>
    </w:p>
    <w:p w14:paraId="2998D81B">
      <w:pPr>
        <w:keepNext w:val="0"/>
        <w:keepLines w:val="0"/>
        <w:widowControl/>
        <w:numPr>
          <w:ilvl w:val="0"/>
          <w:numId w:val="32"/>
        </w:numPr>
        <w:suppressLineNumbers w:val="0"/>
        <w:spacing w:before="0" w:beforeAutospacing="1" w:after="0" w:afterAutospacing="1"/>
        <w:ind w:left="720" w:hanging="360"/>
      </w:pPr>
      <w:r>
        <w:t>Empty State UI</w:t>
      </w:r>
    </w:p>
    <w:p w14:paraId="790FD162">
      <w:pPr>
        <w:keepNext w:val="0"/>
        <w:keepLines w:val="0"/>
        <w:widowControl/>
        <w:numPr>
          <w:ilvl w:val="0"/>
          <w:numId w:val="32"/>
        </w:numPr>
        <w:suppressLineNumbers w:val="0"/>
        <w:spacing w:before="0" w:beforeAutospacing="1" w:after="0" w:afterAutospacing="1"/>
        <w:ind w:left="720" w:hanging="360"/>
      </w:pPr>
      <w:r>
        <w:t>Modern Navbar</w:t>
      </w:r>
    </w:p>
    <w:p w14:paraId="68BACCCB">
      <w:pPr>
        <w:keepNext w:val="0"/>
        <w:keepLines w:val="0"/>
        <w:widowControl/>
        <w:numPr>
          <w:ilvl w:val="0"/>
          <w:numId w:val="32"/>
        </w:numPr>
        <w:suppressLineNumbers w:val="0"/>
        <w:spacing w:before="0" w:beforeAutospacing="1" w:after="0" w:afterAutospacing="1"/>
        <w:ind w:left="720" w:hanging="360"/>
      </w:pPr>
      <w:r>
        <w:t>Modern Forms</w:t>
      </w:r>
    </w:p>
    <w:p w14:paraId="61B2E125">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258187E3">
      <w:pPr>
        <w:pStyle w:val="2"/>
        <w:keepNext w:val="0"/>
        <w:keepLines w:val="0"/>
        <w:widowControl/>
        <w:suppressLineNumbers w:val="0"/>
      </w:pPr>
      <w:r>
        <w:t>17. SCREENS AND PAGES</w:t>
      </w:r>
    </w:p>
    <w:p w14:paraId="4DEEB0A2">
      <w:pPr>
        <w:pStyle w:val="3"/>
        <w:keepNext w:val="0"/>
        <w:keepLines w:val="0"/>
        <w:widowControl/>
        <w:suppressLineNumbers w:val="0"/>
      </w:pPr>
      <w:r>
        <w:t>Home Page</w:t>
      </w:r>
    </w:p>
    <w:p w14:paraId="6EF245D2">
      <w:pPr>
        <w:pStyle w:val="33"/>
        <w:keepNext w:val="0"/>
        <w:keepLines w:val="0"/>
        <w:widowControl/>
        <w:suppressLineNumbers w:val="0"/>
      </w:pPr>
      <w:r>
        <w:t>Displays featured posts, trending blogs, category filters, and latest blogs.</w:t>
      </w:r>
    </w:p>
    <w:p w14:paraId="181B9AF6">
      <w:pPr>
        <w:pStyle w:val="3"/>
        <w:keepNext w:val="0"/>
        <w:keepLines w:val="0"/>
        <w:widowControl/>
        <w:suppressLineNumbers w:val="0"/>
      </w:pPr>
      <w:r>
        <w:t>Login Page</w:t>
      </w:r>
    </w:p>
    <w:p w14:paraId="4A5ED8B0">
      <w:pPr>
        <w:pStyle w:val="33"/>
        <w:keepNext w:val="0"/>
        <w:keepLines w:val="0"/>
        <w:widowControl/>
        <w:suppressLineNumbers w:val="0"/>
      </w:pPr>
      <w:r>
        <w:t>Allows users to securely login.</w:t>
      </w:r>
    </w:p>
    <w:p w14:paraId="121E953E">
      <w:pPr>
        <w:pStyle w:val="3"/>
        <w:keepNext w:val="0"/>
        <w:keepLines w:val="0"/>
        <w:widowControl/>
        <w:suppressLineNumbers w:val="0"/>
      </w:pPr>
      <w:r>
        <w:t>Signup Page</w:t>
      </w:r>
    </w:p>
    <w:p w14:paraId="471BE8F4">
      <w:pPr>
        <w:pStyle w:val="33"/>
        <w:keepNext w:val="0"/>
        <w:keepLines w:val="0"/>
        <w:widowControl/>
        <w:suppressLineNumbers w:val="0"/>
      </w:pPr>
      <w:r>
        <w:t>Allows new users to create accounts.</w:t>
      </w:r>
    </w:p>
    <w:p w14:paraId="680C48A0">
      <w:pPr>
        <w:pStyle w:val="3"/>
        <w:keepNext w:val="0"/>
        <w:keepLines w:val="0"/>
        <w:widowControl/>
        <w:suppressLineNumbers w:val="0"/>
      </w:pPr>
      <w:r>
        <w:t>Create Post Page</w:t>
      </w:r>
    </w:p>
    <w:p w14:paraId="17CF2047">
      <w:pPr>
        <w:pStyle w:val="33"/>
        <w:keepNext w:val="0"/>
        <w:keepLines w:val="0"/>
        <w:widowControl/>
        <w:suppressLineNumbers w:val="0"/>
      </w:pPr>
      <w:r>
        <w:t>Allows users to create blog posts.</w:t>
      </w:r>
    </w:p>
    <w:p w14:paraId="1EEBBE52">
      <w:pPr>
        <w:pStyle w:val="3"/>
        <w:keepNext w:val="0"/>
        <w:keepLines w:val="0"/>
        <w:widowControl/>
        <w:suppressLineNumbers w:val="0"/>
      </w:pPr>
      <w:r>
        <w:t>Edit Post Page</w:t>
      </w:r>
    </w:p>
    <w:p w14:paraId="08DC1F93">
      <w:pPr>
        <w:pStyle w:val="33"/>
        <w:keepNext w:val="0"/>
        <w:keepLines w:val="0"/>
        <w:widowControl/>
        <w:suppressLineNumbers w:val="0"/>
      </w:pPr>
      <w:r>
        <w:t>Allows users to update existing blogs.</w:t>
      </w:r>
    </w:p>
    <w:p w14:paraId="7F95B1FA">
      <w:pPr>
        <w:pStyle w:val="3"/>
        <w:keepNext w:val="0"/>
        <w:keepLines w:val="0"/>
        <w:widowControl/>
        <w:suppressLineNumbers w:val="0"/>
      </w:pPr>
      <w:r>
        <w:t>Post Details Page</w:t>
      </w:r>
    </w:p>
    <w:p w14:paraId="6AEF92B3">
      <w:pPr>
        <w:pStyle w:val="33"/>
        <w:keepNext w:val="0"/>
        <w:keepLines w:val="0"/>
        <w:widowControl/>
        <w:suppressLineNumbers w:val="0"/>
      </w:pPr>
      <w:r>
        <w:t>Displays complete blog information, comments, and related posts.</w:t>
      </w:r>
    </w:p>
    <w:p w14:paraId="05332349">
      <w:pPr>
        <w:pStyle w:val="3"/>
        <w:keepNext w:val="0"/>
        <w:keepLines w:val="0"/>
        <w:widowControl/>
        <w:suppressLineNumbers w:val="0"/>
      </w:pPr>
      <w:r>
        <w:t>Profile Page</w:t>
      </w:r>
    </w:p>
    <w:p w14:paraId="5BC2724A">
      <w:pPr>
        <w:pStyle w:val="33"/>
        <w:keepNext w:val="0"/>
        <w:keepLines w:val="0"/>
        <w:widowControl/>
        <w:suppressLineNumbers w:val="0"/>
      </w:pPr>
      <w:r>
        <w:t>Displays user information and profile image.</w:t>
      </w:r>
    </w:p>
    <w:p w14:paraId="5D94D904">
      <w:pPr>
        <w:pStyle w:val="3"/>
        <w:keepNext w:val="0"/>
        <w:keepLines w:val="0"/>
        <w:widowControl/>
        <w:suppressLineNumbers w:val="0"/>
      </w:pPr>
      <w:r>
        <w:t>Bookmarks Page</w:t>
      </w:r>
    </w:p>
    <w:p w14:paraId="5B17F2CA">
      <w:pPr>
        <w:pStyle w:val="33"/>
        <w:keepNext w:val="0"/>
        <w:keepLines w:val="0"/>
        <w:widowControl/>
        <w:suppressLineNumbers w:val="0"/>
      </w:pPr>
      <w:r>
        <w:t>Displays saved bookmarked blogs.</w:t>
      </w:r>
    </w:p>
    <w:p w14:paraId="70BEAD53">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7AF168AF">
      <w:pPr>
        <w:pStyle w:val="2"/>
        <w:keepNext w:val="0"/>
        <w:keepLines w:val="0"/>
        <w:widowControl/>
        <w:suppressLineNumbers w:val="0"/>
      </w:pPr>
      <w:r>
        <w:t>18. PROJECT WORKFLOW</w:t>
      </w:r>
    </w:p>
    <w:p w14:paraId="47D73956">
      <w:pPr>
        <w:keepNext w:val="0"/>
        <w:keepLines w:val="0"/>
        <w:widowControl/>
        <w:numPr>
          <w:ilvl w:val="0"/>
          <w:numId w:val="33"/>
        </w:numPr>
        <w:suppressLineNumbers w:val="0"/>
        <w:spacing w:before="0" w:beforeAutospacing="1" w:after="0" w:afterAutospacing="1"/>
        <w:ind w:left="720" w:hanging="360"/>
      </w:pPr>
      <w:r>
        <w:t>User opens application</w:t>
      </w:r>
    </w:p>
    <w:p w14:paraId="46282427">
      <w:pPr>
        <w:keepNext w:val="0"/>
        <w:keepLines w:val="0"/>
        <w:widowControl/>
        <w:numPr>
          <w:ilvl w:val="0"/>
          <w:numId w:val="33"/>
        </w:numPr>
        <w:suppressLineNumbers w:val="0"/>
        <w:spacing w:before="0" w:beforeAutospacing="1" w:after="0" w:afterAutospacing="1"/>
        <w:ind w:left="720" w:hanging="360"/>
      </w:pPr>
      <w:r>
        <w:t>User registers or logs in</w:t>
      </w:r>
    </w:p>
    <w:p w14:paraId="1D674C33">
      <w:pPr>
        <w:keepNext w:val="0"/>
        <w:keepLines w:val="0"/>
        <w:widowControl/>
        <w:numPr>
          <w:ilvl w:val="0"/>
          <w:numId w:val="33"/>
        </w:numPr>
        <w:suppressLineNumbers w:val="0"/>
        <w:spacing w:before="0" w:beforeAutospacing="1" w:after="0" w:afterAutospacing="1"/>
        <w:ind w:left="720" w:hanging="360"/>
      </w:pPr>
      <w:r>
        <w:t>User accesses home page</w:t>
      </w:r>
    </w:p>
    <w:p w14:paraId="0B3F4249">
      <w:pPr>
        <w:keepNext w:val="0"/>
        <w:keepLines w:val="0"/>
        <w:widowControl/>
        <w:numPr>
          <w:ilvl w:val="0"/>
          <w:numId w:val="33"/>
        </w:numPr>
        <w:suppressLineNumbers w:val="0"/>
        <w:spacing w:before="0" w:beforeAutospacing="1" w:after="0" w:afterAutospacing="1"/>
        <w:ind w:left="720" w:hanging="360"/>
      </w:pPr>
      <w:r>
        <w:t>User creates or explores blogs</w:t>
      </w:r>
    </w:p>
    <w:p w14:paraId="1B1E4AD9">
      <w:pPr>
        <w:keepNext w:val="0"/>
        <w:keepLines w:val="0"/>
        <w:widowControl/>
        <w:numPr>
          <w:ilvl w:val="0"/>
          <w:numId w:val="33"/>
        </w:numPr>
        <w:suppressLineNumbers w:val="0"/>
        <w:spacing w:before="0" w:beforeAutospacing="1" w:after="0" w:afterAutospacing="1"/>
        <w:ind w:left="720" w:hanging="360"/>
      </w:pPr>
      <w:r>
        <w:t>User interacts through comments and likes</w:t>
      </w:r>
    </w:p>
    <w:p w14:paraId="2AE5B66C">
      <w:pPr>
        <w:keepNext w:val="0"/>
        <w:keepLines w:val="0"/>
        <w:widowControl/>
        <w:numPr>
          <w:ilvl w:val="0"/>
          <w:numId w:val="33"/>
        </w:numPr>
        <w:suppressLineNumbers w:val="0"/>
        <w:spacing w:before="0" w:beforeAutospacing="1" w:after="0" w:afterAutospacing="1"/>
        <w:ind w:left="720" w:hanging="360"/>
      </w:pPr>
      <w:r>
        <w:t>User bookmarks blogs</w:t>
      </w:r>
    </w:p>
    <w:p w14:paraId="36C78CA2">
      <w:pPr>
        <w:keepNext w:val="0"/>
        <w:keepLines w:val="0"/>
        <w:widowControl/>
        <w:numPr>
          <w:ilvl w:val="0"/>
          <w:numId w:val="33"/>
        </w:numPr>
        <w:suppressLineNumbers w:val="0"/>
        <w:spacing w:before="0" w:beforeAutospacing="1" w:after="0" w:afterAutospacing="1"/>
        <w:ind w:left="720" w:hanging="360"/>
      </w:pPr>
      <w:r>
        <w:t>Data is stored in MongoDB</w:t>
      </w:r>
    </w:p>
    <w:p w14:paraId="6CA1A9F2">
      <w:pPr>
        <w:keepNext w:val="0"/>
        <w:keepLines w:val="0"/>
        <w:widowControl/>
        <w:numPr>
          <w:ilvl w:val="0"/>
          <w:numId w:val="33"/>
        </w:numPr>
        <w:suppressLineNumbers w:val="0"/>
        <w:spacing w:before="0" w:beforeAutospacing="1" w:after="0" w:afterAutospacing="1"/>
        <w:ind w:left="720" w:hanging="360"/>
      </w:pPr>
      <w:r>
        <w:t>Frontend updates dynamically through APIs</w:t>
      </w:r>
    </w:p>
    <w:p w14:paraId="7A088131">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5B9AFD37">
      <w:pPr>
        <w:pStyle w:val="2"/>
        <w:keepNext w:val="0"/>
        <w:keepLines w:val="0"/>
        <w:widowControl/>
        <w:suppressLineNumbers w:val="0"/>
      </w:pPr>
      <w:r>
        <w:t>19. CHALLENGES FACED</w:t>
      </w:r>
    </w:p>
    <w:p w14:paraId="72E5D010">
      <w:pPr>
        <w:pStyle w:val="33"/>
        <w:keepNext w:val="0"/>
        <w:keepLines w:val="0"/>
        <w:widowControl/>
        <w:suppressLineNumbers w:val="0"/>
      </w:pPr>
      <w:r>
        <w:t>During development, several challenges were encountered:</w:t>
      </w:r>
    </w:p>
    <w:p w14:paraId="303B3822">
      <w:pPr>
        <w:keepNext w:val="0"/>
        <w:keepLines w:val="0"/>
        <w:widowControl/>
        <w:numPr>
          <w:ilvl w:val="0"/>
          <w:numId w:val="34"/>
        </w:numPr>
        <w:suppressLineNumbers w:val="0"/>
        <w:spacing w:before="0" w:beforeAutospacing="1" w:after="0" w:afterAutospacing="1"/>
        <w:ind w:left="720" w:hanging="360"/>
      </w:pPr>
      <w:r>
        <w:t>Managing frontend-backend integration</w:t>
      </w:r>
    </w:p>
    <w:p w14:paraId="2ACDC49D">
      <w:pPr>
        <w:keepNext w:val="0"/>
        <w:keepLines w:val="0"/>
        <w:widowControl/>
        <w:numPr>
          <w:ilvl w:val="0"/>
          <w:numId w:val="34"/>
        </w:numPr>
        <w:suppressLineNumbers w:val="0"/>
        <w:spacing w:before="0" w:beforeAutospacing="1" w:after="0" w:afterAutospacing="1"/>
        <w:ind w:left="720" w:hanging="360"/>
      </w:pPr>
      <w:r>
        <w:t>Handling asynchronous API calls</w:t>
      </w:r>
    </w:p>
    <w:p w14:paraId="11854169">
      <w:pPr>
        <w:keepNext w:val="0"/>
        <w:keepLines w:val="0"/>
        <w:widowControl/>
        <w:numPr>
          <w:ilvl w:val="0"/>
          <w:numId w:val="34"/>
        </w:numPr>
        <w:suppressLineNumbers w:val="0"/>
        <w:spacing w:before="0" w:beforeAutospacing="1" w:after="0" w:afterAutospacing="1"/>
        <w:ind w:left="720" w:hanging="360"/>
      </w:pPr>
      <w:r>
        <w:t>Managing React state effectively</w:t>
      </w:r>
    </w:p>
    <w:p w14:paraId="5B0DD21D">
      <w:pPr>
        <w:keepNext w:val="0"/>
        <w:keepLines w:val="0"/>
        <w:widowControl/>
        <w:numPr>
          <w:ilvl w:val="0"/>
          <w:numId w:val="34"/>
        </w:numPr>
        <w:suppressLineNumbers w:val="0"/>
        <w:spacing w:before="0" w:beforeAutospacing="1" w:after="0" w:afterAutospacing="1"/>
        <w:ind w:left="720" w:hanging="360"/>
      </w:pPr>
      <w:r>
        <w:t>Implementing authentication securely</w:t>
      </w:r>
    </w:p>
    <w:p w14:paraId="5CB2D32E">
      <w:pPr>
        <w:keepNext w:val="0"/>
        <w:keepLines w:val="0"/>
        <w:widowControl/>
        <w:numPr>
          <w:ilvl w:val="0"/>
          <w:numId w:val="34"/>
        </w:numPr>
        <w:suppressLineNumbers w:val="0"/>
        <w:spacing w:before="0" w:beforeAutospacing="1" w:after="0" w:afterAutospacing="1"/>
        <w:ind w:left="720" w:hanging="360"/>
      </w:pPr>
      <w:r>
        <w:t>Handling dynamic rendering of posts</w:t>
      </w:r>
    </w:p>
    <w:p w14:paraId="13792E85">
      <w:pPr>
        <w:keepNext w:val="0"/>
        <w:keepLines w:val="0"/>
        <w:widowControl/>
        <w:numPr>
          <w:ilvl w:val="0"/>
          <w:numId w:val="34"/>
        </w:numPr>
        <w:suppressLineNumbers w:val="0"/>
        <w:spacing w:before="0" w:beforeAutospacing="1" w:after="0" w:afterAutospacing="1"/>
        <w:ind w:left="720" w:hanging="360"/>
      </w:pPr>
      <w:r>
        <w:t>Managing bookmarks using localStorage</w:t>
      </w:r>
    </w:p>
    <w:p w14:paraId="09BD9996">
      <w:pPr>
        <w:keepNext w:val="0"/>
        <w:keepLines w:val="0"/>
        <w:widowControl/>
        <w:numPr>
          <w:ilvl w:val="0"/>
          <w:numId w:val="34"/>
        </w:numPr>
        <w:suppressLineNumbers w:val="0"/>
        <w:spacing w:before="0" w:beforeAutospacing="1" w:after="0" w:afterAutospacing="1"/>
        <w:ind w:left="720" w:hanging="360"/>
      </w:pPr>
      <w:r>
        <w:t>Creating responsive UI layouts</w:t>
      </w:r>
    </w:p>
    <w:p w14:paraId="1032B16C">
      <w:pPr>
        <w:keepNext w:val="0"/>
        <w:keepLines w:val="0"/>
        <w:widowControl/>
        <w:numPr>
          <w:ilvl w:val="0"/>
          <w:numId w:val="34"/>
        </w:numPr>
        <w:suppressLineNumbers w:val="0"/>
        <w:spacing w:before="0" w:beforeAutospacing="1" w:after="0" w:afterAutospacing="1"/>
        <w:ind w:left="720" w:hanging="360"/>
      </w:pPr>
      <w:r>
        <w:t>Debugging routing issues</w:t>
      </w:r>
    </w:p>
    <w:p w14:paraId="6E6F8274">
      <w:pPr>
        <w:pStyle w:val="33"/>
        <w:keepNext w:val="0"/>
        <w:keepLines w:val="0"/>
        <w:widowControl/>
        <w:suppressLineNumbers w:val="0"/>
      </w:pPr>
      <w:r>
        <w:t>These challenges helped improve problem-solving and debugging skills.</w:t>
      </w:r>
    </w:p>
    <w:p w14:paraId="220A4D71">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41933A3E">
      <w:pPr>
        <w:pStyle w:val="2"/>
        <w:keepNext w:val="0"/>
        <w:keepLines w:val="0"/>
        <w:widowControl/>
        <w:suppressLineNumbers w:val="0"/>
      </w:pPr>
      <w:r>
        <w:t>20. FUTURE ENHANCEMENTS</w:t>
      </w:r>
    </w:p>
    <w:p w14:paraId="38C06E6E">
      <w:pPr>
        <w:pStyle w:val="33"/>
        <w:keepNext w:val="0"/>
        <w:keepLines w:val="0"/>
        <w:widowControl/>
        <w:suppressLineNumbers w:val="0"/>
      </w:pPr>
      <w:r>
        <w:t>The project can be enhanced further by adding:</w:t>
      </w:r>
    </w:p>
    <w:p w14:paraId="451C39DB">
      <w:pPr>
        <w:keepNext w:val="0"/>
        <w:keepLines w:val="0"/>
        <w:widowControl/>
        <w:numPr>
          <w:ilvl w:val="0"/>
          <w:numId w:val="35"/>
        </w:numPr>
        <w:suppressLineNumbers w:val="0"/>
        <w:spacing w:before="0" w:beforeAutospacing="1" w:after="0" w:afterAutospacing="1"/>
        <w:ind w:left="720" w:hanging="360"/>
      </w:pPr>
      <w:r>
        <w:t>AI-powered recommendations</w:t>
      </w:r>
    </w:p>
    <w:p w14:paraId="31776651">
      <w:pPr>
        <w:keepNext w:val="0"/>
        <w:keepLines w:val="0"/>
        <w:widowControl/>
        <w:numPr>
          <w:ilvl w:val="0"/>
          <w:numId w:val="35"/>
        </w:numPr>
        <w:suppressLineNumbers w:val="0"/>
        <w:spacing w:before="0" w:beforeAutospacing="1" w:after="0" w:afterAutospacing="1"/>
        <w:ind w:left="720" w:hanging="360"/>
      </w:pPr>
      <w:r>
        <w:t>Rich text editor</w:t>
      </w:r>
    </w:p>
    <w:p w14:paraId="17A191DE">
      <w:pPr>
        <w:keepNext w:val="0"/>
        <w:keepLines w:val="0"/>
        <w:widowControl/>
        <w:numPr>
          <w:ilvl w:val="0"/>
          <w:numId w:val="35"/>
        </w:numPr>
        <w:suppressLineNumbers w:val="0"/>
        <w:spacing w:before="0" w:beforeAutospacing="1" w:after="0" w:afterAutospacing="1"/>
        <w:ind w:left="720" w:hanging="360"/>
      </w:pPr>
      <w:r>
        <w:t>Cloudinary image upload</w:t>
      </w:r>
    </w:p>
    <w:p w14:paraId="40DF192F">
      <w:pPr>
        <w:keepNext w:val="0"/>
        <w:keepLines w:val="0"/>
        <w:widowControl/>
        <w:numPr>
          <w:ilvl w:val="0"/>
          <w:numId w:val="35"/>
        </w:numPr>
        <w:suppressLineNumbers w:val="0"/>
        <w:spacing w:before="0" w:beforeAutospacing="1" w:after="0" w:afterAutospacing="1"/>
        <w:ind w:left="720" w:hanging="360"/>
      </w:pPr>
      <w:r>
        <w:t>Real-time notifications</w:t>
      </w:r>
    </w:p>
    <w:p w14:paraId="266DC437">
      <w:pPr>
        <w:keepNext w:val="0"/>
        <w:keepLines w:val="0"/>
        <w:widowControl/>
        <w:numPr>
          <w:ilvl w:val="0"/>
          <w:numId w:val="35"/>
        </w:numPr>
        <w:suppressLineNumbers w:val="0"/>
        <w:spacing w:before="0" w:beforeAutospacing="1" w:after="0" w:afterAutospacing="1"/>
        <w:ind w:left="720" w:hanging="360"/>
      </w:pPr>
      <w:r>
        <w:t>Admin dashboard</w:t>
      </w:r>
    </w:p>
    <w:p w14:paraId="1C687113">
      <w:pPr>
        <w:keepNext w:val="0"/>
        <w:keepLines w:val="0"/>
        <w:widowControl/>
        <w:numPr>
          <w:ilvl w:val="0"/>
          <w:numId w:val="35"/>
        </w:numPr>
        <w:suppressLineNumbers w:val="0"/>
        <w:spacing w:before="0" w:beforeAutospacing="1" w:after="0" w:afterAutospacing="1"/>
        <w:ind w:left="720" w:hanging="360"/>
      </w:pPr>
      <w:r>
        <w:t>Advanced analytics</w:t>
      </w:r>
    </w:p>
    <w:p w14:paraId="65D1AC84">
      <w:pPr>
        <w:keepNext w:val="0"/>
        <w:keepLines w:val="0"/>
        <w:widowControl/>
        <w:numPr>
          <w:ilvl w:val="0"/>
          <w:numId w:val="35"/>
        </w:numPr>
        <w:suppressLineNumbers w:val="0"/>
        <w:spacing w:before="0" w:beforeAutospacing="1" w:after="0" w:afterAutospacing="1"/>
        <w:ind w:left="720" w:hanging="360"/>
      </w:pPr>
      <w:r>
        <w:t>Social media sharing</w:t>
      </w:r>
    </w:p>
    <w:p w14:paraId="5C7A6A2E">
      <w:pPr>
        <w:keepNext w:val="0"/>
        <w:keepLines w:val="0"/>
        <w:widowControl/>
        <w:numPr>
          <w:ilvl w:val="0"/>
          <w:numId w:val="35"/>
        </w:numPr>
        <w:suppressLineNumbers w:val="0"/>
        <w:spacing w:before="0" w:beforeAutospacing="1" w:after="0" w:afterAutospacing="1"/>
        <w:ind w:left="720" w:hanging="360"/>
      </w:pPr>
      <w:r>
        <w:t>Real-time chat system</w:t>
      </w:r>
    </w:p>
    <w:p w14:paraId="16D151BC">
      <w:pPr>
        <w:keepNext w:val="0"/>
        <w:keepLines w:val="0"/>
        <w:widowControl/>
        <w:numPr>
          <w:ilvl w:val="0"/>
          <w:numId w:val="35"/>
        </w:numPr>
        <w:suppressLineNumbers w:val="0"/>
        <w:spacing w:before="0" w:beforeAutospacing="1" w:after="0" w:afterAutospacing="1"/>
        <w:ind w:left="720" w:hanging="360"/>
      </w:pPr>
      <w:r>
        <w:t>Multi-user collaboration</w:t>
      </w:r>
    </w:p>
    <w:p w14:paraId="26BDAF6E">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094ADD8C">
      <w:pPr>
        <w:pStyle w:val="2"/>
        <w:keepNext w:val="0"/>
        <w:keepLines w:val="0"/>
        <w:widowControl/>
        <w:suppressLineNumbers w:val="0"/>
      </w:pPr>
      <w:r>
        <w:t>21. LEARNING OUTCOMES</w:t>
      </w:r>
    </w:p>
    <w:p w14:paraId="73C47178">
      <w:pPr>
        <w:pStyle w:val="33"/>
        <w:keepNext w:val="0"/>
        <w:keepLines w:val="0"/>
        <w:widowControl/>
        <w:suppressLineNumbers w:val="0"/>
      </w:pPr>
      <w:r>
        <w:t>This project helped in understanding:</w:t>
      </w:r>
    </w:p>
    <w:p w14:paraId="24070CC0">
      <w:pPr>
        <w:keepNext w:val="0"/>
        <w:keepLines w:val="0"/>
        <w:widowControl/>
        <w:numPr>
          <w:ilvl w:val="0"/>
          <w:numId w:val="36"/>
        </w:numPr>
        <w:suppressLineNumbers w:val="0"/>
        <w:spacing w:before="0" w:beforeAutospacing="1" w:after="0" w:afterAutospacing="1"/>
        <w:ind w:left="720" w:hanging="360"/>
      </w:pPr>
      <w:r>
        <w:t>Full-stack MERN development</w:t>
      </w:r>
    </w:p>
    <w:p w14:paraId="4DB688BE">
      <w:pPr>
        <w:keepNext w:val="0"/>
        <w:keepLines w:val="0"/>
        <w:widowControl/>
        <w:numPr>
          <w:ilvl w:val="0"/>
          <w:numId w:val="36"/>
        </w:numPr>
        <w:suppressLineNumbers w:val="0"/>
        <w:spacing w:before="0" w:beforeAutospacing="1" w:after="0" w:afterAutospacing="1"/>
        <w:ind w:left="720" w:hanging="360"/>
      </w:pPr>
      <w:r>
        <w:t>React component architecture</w:t>
      </w:r>
    </w:p>
    <w:p w14:paraId="7DA1743C">
      <w:pPr>
        <w:keepNext w:val="0"/>
        <w:keepLines w:val="0"/>
        <w:widowControl/>
        <w:numPr>
          <w:ilvl w:val="0"/>
          <w:numId w:val="36"/>
        </w:numPr>
        <w:suppressLineNumbers w:val="0"/>
        <w:spacing w:before="0" w:beforeAutospacing="1" w:after="0" w:afterAutospacing="1"/>
        <w:ind w:left="720" w:hanging="360"/>
      </w:pPr>
      <w:r>
        <w:t>REST API development</w:t>
      </w:r>
    </w:p>
    <w:p w14:paraId="0E08F28D">
      <w:pPr>
        <w:keepNext w:val="0"/>
        <w:keepLines w:val="0"/>
        <w:widowControl/>
        <w:numPr>
          <w:ilvl w:val="0"/>
          <w:numId w:val="36"/>
        </w:numPr>
        <w:suppressLineNumbers w:val="0"/>
        <w:spacing w:before="0" w:beforeAutospacing="1" w:after="0" w:afterAutospacing="1"/>
        <w:ind w:left="720" w:hanging="360"/>
      </w:pPr>
      <w:r>
        <w:t>MongoDB integration</w:t>
      </w:r>
    </w:p>
    <w:p w14:paraId="6A35C62C">
      <w:pPr>
        <w:keepNext w:val="0"/>
        <w:keepLines w:val="0"/>
        <w:widowControl/>
        <w:numPr>
          <w:ilvl w:val="0"/>
          <w:numId w:val="36"/>
        </w:numPr>
        <w:suppressLineNumbers w:val="0"/>
        <w:spacing w:before="0" w:beforeAutospacing="1" w:after="0" w:afterAutospacing="1"/>
        <w:ind w:left="720" w:hanging="360"/>
      </w:pPr>
      <w:r>
        <w:t>Authentication systems</w:t>
      </w:r>
    </w:p>
    <w:p w14:paraId="7840BE40">
      <w:pPr>
        <w:keepNext w:val="0"/>
        <w:keepLines w:val="0"/>
        <w:widowControl/>
        <w:numPr>
          <w:ilvl w:val="0"/>
          <w:numId w:val="36"/>
        </w:numPr>
        <w:suppressLineNumbers w:val="0"/>
        <w:spacing w:before="0" w:beforeAutospacing="1" w:after="0" w:afterAutospacing="1"/>
        <w:ind w:left="720" w:hanging="360"/>
      </w:pPr>
      <w:r>
        <w:t>Responsive UI development</w:t>
      </w:r>
    </w:p>
    <w:p w14:paraId="5A2EBB1B">
      <w:pPr>
        <w:keepNext w:val="0"/>
        <w:keepLines w:val="0"/>
        <w:widowControl/>
        <w:numPr>
          <w:ilvl w:val="0"/>
          <w:numId w:val="36"/>
        </w:numPr>
        <w:suppressLineNumbers w:val="0"/>
        <w:spacing w:before="0" w:beforeAutospacing="1" w:after="0" w:afterAutospacing="1"/>
        <w:ind w:left="720" w:hanging="360"/>
      </w:pPr>
      <w:r>
        <w:t>State management</w:t>
      </w:r>
    </w:p>
    <w:p w14:paraId="55780381">
      <w:pPr>
        <w:keepNext w:val="0"/>
        <w:keepLines w:val="0"/>
        <w:widowControl/>
        <w:numPr>
          <w:ilvl w:val="0"/>
          <w:numId w:val="36"/>
        </w:numPr>
        <w:suppressLineNumbers w:val="0"/>
        <w:spacing w:before="0" w:beforeAutospacing="1" w:after="0" w:afterAutospacing="1"/>
        <w:ind w:left="720" w:hanging="360"/>
      </w:pPr>
      <w:r>
        <w:t>CRUD operations</w:t>
      </w:r>
    </w:p>
    <w:p w14:paraId="289F9F11">
      <w:pPr>
        <w:keepNext w:val="0"/>
        <w:keepLines w:val="0"/>
        <w:widowControl/>
        <w:numPr>
          <w:ilvl w:val="0"/>
          <w:numId w:val="36"/>
        </w:numPr>
        <w:suppressLineNumbers w:val="0"/>
        <w:spacing w:before="0" w:beforeAutospacing="1" w:after="0" w:afterAutospacing="1"/>
        <w:ind w:left="720" w:hanging="360"/>
      </w:pPr>
      <w:r>
        <w:t>Frontend and backend communication</w:t>
      </w:r>
    </w:p>
    <w:p w14:paraId="40FE9D7E">
      <w:pPr>
        <w:keepNext w:val="0"/>
        <w:keepLines w:val="0"/>
        <w:widowControl/>
        <w:numPr>
          <w:ilvl w:val="0"/>
          <w:numId w:val="36"/>
        </w:numPr>
        <w:suppressLineNumbers w:val="0"/>
        <w:spacing w:before="0" w:beforeAutospacing="1" w:after="0" w:afterAutospacing="1"/>
        <w:ind w:left="720" w:hanging="360"/>
      </w:pPr>
      <w:r>
        <w:t>GitHub project management</w:t>
      </w:r>
    </w:p>
    <w:p w14:paraId="32D86F83">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55ADD27D">
      <w:pPr>
        <w:pStyle w:val="2"/>
        <w:keepNext w:val="0"/>
        <w:keepLines w:val="0"/>
        <w:widowControl/>
        <w:suppressLineNumbers w:val="0"/>
      </w:pPr>
      <w:r>
        <w:t>22. CONCLUSION</w:t>
      </w:r>
    </w:p>
    <w:p w14:paraId="7A593B15">
      <w:pPr>
        <w:pStyle w:val="33"/>
        <w:keepNext w:val="0"/>
        <w:keepLines w:val="0"/>
        <w:widowControl/>
        <w:suppressLineNumbers w:val="0"/>
      </w:pPr>
      <w:r>
        <w:t>BlogSphere successfully demonstrates the implementation of a modern full-stack blogging platform using MERN stack technologies. The project integrates authentication, CRUD operations, responsive UI design, bookmarks, comments, filtering, and interactive features into a single platform.</w:t>
      </w:r>
    </w:p>
    <w:p w14:paraId="19113DAA">
      <w:pPr>
        <w:pStyle w:val="33"/>
        <w:keepNext w:val="0"/>
        <w:keepLines w:val="0"/>
        <w:widowControl/>
        <w:suppressLineNumbers w:val="0"/>
      </w:pPr>
      <w:r>
        <w:t>The project provides practical</w:t>
      </w:r>
    </w:p>
    <w:p w14:paraId="2B03C871"/>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B0CEEB"/>
    <w:multiLevelType w:val="multilevel"/>
    <w:tmpl w:val="80B0CE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FCD8079"/>
    <w:multiLevelType w:val="multilevel"/>
    <w:tmpl w:val="8FCD80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E141730"/>
    <w:multiLevelType w:val="multilevel"/>
    <w:tmpl w:val="9E1417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41D4740"/>
    <w:multiLevelType w:val="multilevel"/>
    <w:tmpl w:val="A41D47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A1A4414"/>
    <w:multiLevelType w:val="multilevel"/>
    <w:tmpl w:val="AA1A44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AD10B76A"/>
    <w:multiLevelType w:val="multilevel"/>
    <w:tmpl w:val="AD10B7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E6CDD35"/>
    <w:multiLevelType w:val="multilevel"/>
    <w:tmpl w:val="AE6CDD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1080AAD"/>
    <w:multiLevelType w:val="multilevel"/>
    <w:tmpl w:val="B1080A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32D017F"/>
    <w:multiLevelType w:val="multilevel"/>
    <w:tmpl w:val="B32D01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38F7B5C"/>
    <w:multiLevelType w:val="multilevel"/>
    <w:tmpl w:val="B38F7B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23A0971"/>
    <w:multiLevelType w:val="multilevel"/>
    <w:tmpl w:val="C23A09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C8EF48F3"/>
    <w:multiLevelType w:val="multilevel"/>
    <w:tmpl w:val="C8EF48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DA21387B"/>
    <w:multiLevelType w:val="multilevel"/>
    <w:tmpl w:val="DA2138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DC5A8DBC"/>
    <w:multiLevelType w:val="multilevel"/>
    <w:tmpl w:val="DC5A8DB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E133877E"/>
    <w:multiLevelType w:val="multilevel"/>
    <w:tmpl w:val="E13387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A3E5A0F"/>
    <w:multiLevelType w:val="multilevel"/>
    <w:tmpl w:val="FA3E5A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DC9688F"/>
    <w:multiLevelType w:val="multilevel"/>
    <w:tmpl w:val="FDC968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E6ECDE5"/>
    <w:multiLevelType w:val="multilevel"/>
    <w:tmpl w:val="FE6ECD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9">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0">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21">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22">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23">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24">
    <w:nsid w:val="1D2BC9D2"/>
    <w:multiLevelType w:val="multilevel"/>
    <w:tmpl w:val="1D2BC9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2D86AC64"/>
    <w:multiLevelType w:val="multilevel"/>
    <w:tmpl w:val="2D86AC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3E92D05F"/>
    <w:multiLevelType w:val="multilevel"/>
    <w:tmpl w:val="3E92D0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3FC6C388"/>
    <w:multiLevelType w:val="multilevel"/>
    <w:tmpl w:val="3FC6C3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4A3934EB"/>
    <w:multiLevelType w:val="multilevel"/>
    <w:tmpl w:val="4A3934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4AE4F142"/>
    <w:multiLevelType w:val="multilevel"/>
    <w:tmpl w:val="4AE4F1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4EB5A7FA"/>
    <w:multiLevelType w:val="multilevel"/>
    <w:tmpl w:val="4EB5A7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65CD3BAA"/>
    <w:multiLevelType w:val="multilevel"/>
    <w:tmpl w:val="65CD3B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67D82E69"/>
    <w:multiLevelType w:val="multilevel"/>
    <w:tmpl w:val="67D82E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750DFC1B"/>
    <w:multiLevelType w:val="multilevel"/>
    <w:tmpl w:val="750DFC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75F95B78"/>
    <w:multiLevelType w:val="multilevel"/>
    <w:tmpl w:val="75F95B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7F77D567"/>
    <w:multiLevelType w:val="multilevel"/>
    <w:tmpl w:val="7F77D56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3"/>
  </w:num>
  <w:num w:numId="2">
    <w:abstractNumId w:val="21"/>
  </w:num>
  <w:num w:numId="3">
    <w:abstractNumId w:val="20"/>
  </w:num>
  <w:num w:numId="4">
    <w:abstractNumId w:val="22"/>
  </w:num>
  <w:num w:numId="5">
    <w:abstractNumId w:val="19"/>
  </w:num>
  <w:num w:numId="6">
    <w:abstractNumId w:val="18"/>
  </w:num>
  <w:num w:numId="7">
    <w:abstractNumId w:val="4"/>
  </w:num>
  <w:num w:numId="8">
    <w:abstractNumId w:val="35"/>
  </w:num>
  <w:num w:numId="9">
    <w:abstractNumId w:val="1"/>
  </w:num>
  <w:num w:numId="10">
    <w:abstractNumId w:val="15"/>
  </w:num>
  <w:num w:numId="11">
    <w:abstractNumId w:val="24"/>
  </w:num>
  <w:num w:numId="12">
    <w:abstractNumId w:val="5"/>
  </w:num>
  <w:num w:numId="13">
    <w:abstractNumId w:val="31"/>
  </w:num>
  <w:num w:numId="14">
    <w:abstractNumId w:val="25"/>
  </w:num>
  <w:num w:numId="15">
    <w:abstractNumId w:val="3"/>
  </w:num>
  <w:num w:numId="16">
    <w:abstractNumId w:val="28"/>
  </w:num>
  <w:num w:numId="17">
    <w:abstractNumId w:val="33"/>
  </w:num>
  <w:num w:numId="18">
    <w:abstractNumId w:val="32"/>
  </w:num>
  <w:num w:numId="19">
    <w:abstractNumId w:val="16"/>
  </w:num>
  <w:num w:numId="20">
    <w:abstractNumId w:val="29"/>
  </w:num>
  <w:num w:numId="21">
    <w:abstractNumId w:val="14"/>
  </w:num>
  <w:num w:numId="22">
    <w:abstractNumId w:val="34"/>
  </w:num>
  <w:num w:numId="23">
    <w:abstractNumId w:val="27"/>
  </w:num>
  <w:num w:numId="24">
    <w:abstractNumId w:val="8"/>
  </w:num>
  <w:num w:numId="25">
    <w:abstractNumId w:val="2"/>
  </w:num>
  <w:num w:numId="26">
    <w:abstractNumId w:val="17"/>
  </w:num>
  <w:num w:numId="27">
    <w:abstractNumId w:val="9"/>
  </w:num>
  <w:num w:numId="28">
    <w:abstractNumId w:val="12"/>
  </w:num>
  <w:num w:numId="29">
    <w:abstractNumId w:val="26"/>
  </w:num>
  <w:num w:numId="30">
    <w:abstractNumId w:val="30"/>
  </w:num>
  <w:num w:numId="31">
    <w:abstractNumId w:val="6"/>
  </w:num>
  <w:num w:numId="32">
    <w:abstractNumId w:val="0"/>
  </w:num>
  <w:num w:numId="33">
    <w:abstractNumId w:val="13"/>
  </w:num>
  <w:num w:numId="34">
    <w:abstractNumId w:val="10"/>
  </w:num>
  <w:num w:numId="35">
    <w:abstractNumId w:val="11"/>
  </w:num>
  <w:num w:numId="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B3444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368</Words>
  <Characters>2181</Characters>
  <Lines>0</Lines>
  <Paragraphs>0</Paragraphs>
  <TotalTime>1</TotalTime>
  <ScaleCrop>false</ScaleCrop>
  <LinksUpToDate>false</LinksUpToDate>
  <CharactersWithSpaces>2480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SUPRIYA DEY 2440155</cp:lastModifiedBy>
  <dcterms:modified xsi:type="dcterms:W3CDTF">2026-05-24T10:11:47Z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eyJoZGlkIjoiNDkzMzY2YzNjNzFmYTRiMDMwMDkzN2YyYmEwODA0ZGUiLCJ1c2VySWQiOiI1Njc2MTIwMzE1MDEifQ==</vt:lpwstr>
  </property>
  <property fmtid="{D5CDD505-2E9C-101B-9397-08002B2CF9AE}" pid="3" name="KSOProductBuildVer">
    <vt:lpwstr>1033-12.1.0.26372</vt:lpwstr>
  </property>
  <property fmtid="{D5CDD505-2E9C-101B-9397-08002B2CF9AE}" pid="4" name="ICV">
    <vt:lpwstr>A317601329E74D3DB3A35E3163091ECC_12</vt:lpwstr>
  </property>
</Properties>
</file>